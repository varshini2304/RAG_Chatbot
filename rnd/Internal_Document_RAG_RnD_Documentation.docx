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F9DB0">
      <w:pPr>
        <w:pStyle w:val="2"/>
        <w:jc w:val="center"/>
      </w:pPr>
      <w:r>
        <w:t>Internal Document RAG Chatbot - R&amp;D Documentation</w:t>
      </w:r>
    </w:p>
    <w:p w14:paraId="7FD05ACA">
      <w:pPr>
        <w:rPr>
          <w:b/>
        </w:rPr>
      </w:pPr>
    </w:p>
    <w:p w14:paraId="23CF9753">
      <w:r>
        <w:rPr>
          <w:b/>
        </w:rPr>
        <w:t xml:space="preserve">Project Start Date: </w:t>
      </w:r>
      <w:r>
        <w:t>27 May 2026</w:t>
      </w:r>
    </w:p>
    <w:p w14:paraId="14FF81C4">
      <w:r>
        <w:rPr>
          <w:b/>
        </w:rPr>
        <w:t xml:space="preserve">Target Completion Date: </w:t>
      </w:r>
      <w:r>
        <w:t>0</w:t>
      </w:r>
      <w:r>
        <w:rPr>
          <w:rFonts w:hint="default"/>
          <w:lang w:val="en-US"/>
        </w:rPr>
        <w:t>9</w:t>
      </w:r>
      <w:r>
        <w:t xml:space="preserve"> July 2026</w:t>
      </w:r>
    </w:p>
    <w:p w14:paraId="1EE64A2B">
      <w:r>
        <w:rPr>
          <w:b/>
        </w:rPr>
        <w:t xml:space="preserve">Working Schedule: </w:t>
      </w:r>
      <w:r>
        <w:t>Monday to Friday, 2:00 PM – 6:00 PM (4 hours per working day)</w:t>
      </w:r>
    </w:p>
    <w:p w14:paraId="07C04D7B">
      <w:pPr>
        <w:pStyle w:val="3"/>
      </w:pPr>
      <w:r>
        <w:t>1. Summary</w:t>
      </w:r>
    </w:p>
    <w:p w14:paraId="1049B9B5">
      <w:r>
        <w:rPr>
          <w:rFonts w:hint="default"/>
        </w:rPr>
        <w:t>The Internal Document RAG Chatbot is an AI-powered document search and question-answering system designed to help users retrieve information from uploaded PDF and TXT documents. The system combines semantic search, document metadata, and grounded answer generation to provide source-backed responses with page-level citations.</w:t>
      </w:r>
    </w:p>
    <w:p w14:paraId="34E9EE48">
      <w:pPr>
        <w:pStyle w:val="3"/>
        <w:rPr>
          <w:rFonts w:hint="default"/>
          <w:lang w:val="en-US"/>
        </w:rPr>
      </w:pPr>
      <w:r>
        <w:rPr>
          <w:rFonts w:hint="default"/>
          <w:lang w:val="en-US"/>
        </w:rPr>
        <w:t>2</w:t>
      </w:r>
      <w:r>
        <w:t xml:space="preserve">. Project </w:t>
      </w:r>
      <w:r>
        <w:rPr>
          <w:b/>
          <w:lang w:val="en-US"/>
        </w:rPr>
        <w:t>Scope</w:t>
      </w:r>
    </w:p>
    <w:p w14:paraId="6D5E8144">
      <w:pPr>
        <w:pStyle w:val="23"/>
      </w:pPr>
      <w:r>
        <w:t>Upload and process PDF/TXT documents</w:t>
      </w:r>
    </w:p>
    <w:p w14:paraId="35D7176A">
      <w:pPr>
        <w:pStyle w:val="23"/>
      </w:pPr>
      <w:r>
        <w:t>Extract and preprocess document text with page tracking</w:t>
      </w:r>
    </w:p>
    <w:p w14:paraId="754BA5DE">
      <w:pPr>
        <w:pStyle w:val="23"/>
      </w:pPr>
      <w:r>
        <w:t>Apply recursive semantic-preserving chunking with overlap</w:t>
      </w:r>
    </w:p>
    <w:p w14:paraId="2C121AD5">
      <w:pPr>
        <w:pStyle w:val="23"/>
      </w:pPr>
      <w:r>
        <w:t>Enrich each chunk with metadata (source_file, page_number, chunk_id, document_type)</w:t>
      </w:r>
    </w:p>
    <w:p w14:paraId="45DB988E">
      <w:pPr>
        <w:pStyle w:val="23"/>
      </w:pPr>
      <w:r>
        <w:t>Generate embeddings for semantic retrieval</w:t>
      </w:r>
    </w:p>
    <w:p w14:paraId="2A7779D5">
      <w:pPr>
        <w:pStyle w:val="23"/>
      </w:pPr>
      <w:r>
        <w:t>Store embeddings and metadata in ChromaDB vector database</w:t>
      </w:r>
    </w:p>
    <w:p w14:paraId="1FB302D3">
      <w:pPr>
        <w:pStyle w:val="23"/>
      </w:pPr>
      <w:r>
        <w:t>Accept user questions through Streamlit UI</w:t>
      </w:r>
    </w:p>
    <w:p w14:paraId="76FC6148">
      <w:pPr>
        <w:pStyle w:val="23"/>
      </w:pPr>
      <w:r>
        <w:t>Retrieve top relevant chunks using vector similarity search</w:t>
      </w:r>
    </w:p>
    <w:p w14:paraId="1E09F0E7">
      <w:pPr>
        <w:pStyle w:val="23"/>
      </w:pPr>
      <w:r>
        <w:t>Apply strict prompt grounding to reduce hallucination (context-only answering)</w:t>
      </w:r>
    </w:p>
    <w:p w14:paraId="458C1E38">
      <w:pPr>
        <w:pStyle w:val="23"/>
      </w:pPr>
      <w:r>
        <w:t>Generate grounded answers using Gemini API</w:t>
      </w:r>
    </w:p>
    <w:p w14:paraId="0F591618">
      <w:pPr>
        <w:pStyle w:val="23"/>
      </w:pPr>
      <w:r>
        <w:t>Display answer with page-level source citations</w:t>
      </w:r>
    </w:p>
    <w:p w14:paraId="182DD750">
      <w:pPr>
        <w:pStyle w:val="3"/>
        <w:numPr>
          <w:ilvl w:val="0"/>
          <w:numId w:val="7"/>
        </w:numPr>
      </w:pPr>
      <w:r>
        <w:t>Architecture Diagram</w:t>
      </w:r>
    </w:p>
    <w:p w14:paraId="24E8C6D3">
      <w:pPr>
        <w:keepNext w:val="0"/>
        <w:keepLines w:val="0"/>
        <w:widowControl/>
        <w:suppressLineNumbers w:val="0"/>
        <w:jc w:val="left"/>
        <w:rPr>
          <w:rFonts w:hint="default"/>
          <w:lang w:val="en-US"/>
        </w:rPr>
      </w:pPr>
      <w:r>
        <w:rPr>
          <w:rFonts w:hint="default"/>
          <w:lang w:val="en-US"/>
        </w:rPr>
        <w:drawing>
          <wp:inline distT="0" distB="0" distL="114300" distR="114300">
            <wp:extent cx="5766435" cy="3245485"/>
            <wp:effectExtent l="0" t="0" r="9525" b="635"/>
            <wp:docPr id="3" name="Picture 3" descr="ChatGPT Image Jun 2, 2026, 02_34_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Jun 2, 2026, 02_34_18 PM"/>
                    <pic:cNvPicPr>
                      <a:picLocks noChangeAspect="1"/>
                    </pic:cNvPicPr>
                  </pic:nvPicPr>
                  <pic:blipFill>
                    <a:blip r:embed="rId6"/>
                    <a:stretch>
                      <a:fillRect/>
                    </a:stretch>
                  </pic:blipFill>
                  <pic:spPr>
                    <a:xfrm>
                      <a:off x="0" y="0"/>
                      <a:ext cx="5766435" cy="3245485"/>
                    </a:xfrm>
                    <a:prstGeom prst="rect">
                      <a:avLst/>
                    </a:prstGeom>
                  </pic:spPr>
                </pic:pic>
              </a:graphicData>
            </a:graphic>
          </wp:inline>
        </w:drawing>
      </w:r>
    </w:p>
    <w:p w14:paraId="51CCC76C">
      <w:pPr>
        <w:rPr>
          <w:rFonts w:hint="default"/>
          <w:lang w:val="en-US"/>
        </w:rPr>
      </w:pPr>
    </w:p>
    <w:p w14:paraId="0CE47F47">
      <w:pPr>
        <w:pStyle w:val="3"/>
      </w:pPr>
      <w:r>
        <w:rPr>
          <w:rFonts w:hint="default"/>
          <w:lang w:val="en-US"/>
        </w:rPr>
        <w:t>4</w:t>
      </w:r>
      <w:r>
        <w:t>. Technology Stack</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10"/>
        <w:gridCol w:w="3203"/>
      </w:tblGrid>
      <w:tr w14:paraId="446858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06805D12">
            <w:pPr>
              <w:spacing w:after="0" w:line="240" w:lineRule="auto"/>
            </w:pPr>
            <w:r>
              <w:t>Component</w:t>
            </w:r>
          </w:p>
        </w:tc>
        <w:tc>
          <w:tcPr>
            <w:tcW w:w="3203" w:type="dxa"/>
          </w:tcPr>
          <w:p w14:paraId="7E69A982">
            <w:pPr>
              <w:spacing w:after="0" w:line="240" w:lineRule="auto"/>
            </w:pPr>
            <w:r>
              <w:t>Technology</w:t>
            </w:r>
          </w:p>
        </w:tc>
      </w:tr>
      <w:tr w14:paraId="1E063B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2B96AAE4">
            <w:pPr>
              <w:spacing w:after="0" w:line="240" w:lineRule="auto"/>
            </w:pPr>
            <w:r>
              <w:t>Frontend</w:t>
            </w:r>
          </w:p>
        </w:tc>
        <w:tc>
          <w:tcPr>
            <w:tcW w:w="3203" w:type="dxa"/>
          </w:tcPr>
          <w:p w14:paraId="2EA27732">
            <w:pPr>
              <w:spacing w:after="0" w:line="240" w:lineRule="auto"/>
            </w:pPr>
            <w:r>
              <w:t>Streamlit</w:t>
            </w:r>
          </w:p>
        </w:tc>
      </w:tr>
      <w:tr w14:paraId="3F3E26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2EFF22B2">
            <w:pPr>
              <w:spacing w:after="0" w:line="240" w:lineRule="auto"/>
            </w:pPr>
            <w:r>
              <w:t>Backend</w:t>
            </w:r>
          </w:p>
        </w:tc>
        <w:tc>
          <w:tcPr>
            <w:tcW w:w="3203" w:type="dxa"/>
          </w:tcPr>
          <w:p w14:paraId="7ED70CC4">
            <w:pPr>
              <w:spacing w:after="0" w:line="240" w:lineRule="auto"/>
            </w:pPr>
            <w:r>
              <w:t>Python (Streamlit handles backend)</w:t>
            </w:r>
          </w:p>
        </w:tc>
      </w:tr>
      <w:tr w14:paraId="12577C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03DFA101">
            <w:pPr>
              <w:spacing w:after="0" w:line="240" w:lineRule="auto"/>
            </w:pPr>
            <w:r>
              <w:t>PDF Extraction</w:t>
            </w:r>
          </w:p>
        </w:tc>
        <w:tc>
          <w:tcPr>
            <w:tcW w:w="3203" w:type="dxa"/>
          </w:tcPr>
          <w:p w14:paraId="04445793">
            <w:pPr>
              <w:spacing w:after="0" w:line="240" w:lineRule="auto"/>
            </w:pPr>
            <w:r>
              <w:t xml:space="preserve">PyMuPDF </w:t>
            </w:r>
          </w:p>
        </w:tc>
      </w:tr>
      <w:tr w14:paraId="2E3CBE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641DB398">
            <w:pPr>
              <w:spacing w:after="0" w:line="240" w:lineRule="auto"/>
            </w:pPr>
            <w:r>
              <w:t>Chunking</w:t>
            </w:r>
          </w:p>
        </w:tc>
        <w:tc>
          <w:tcPr>
            <w:tcW w:w="3203" w:type="dxa"/>
          </w:tcPr>
          <w:p w14:paraId="4437DD64">
            <w:pPr>
              <w:spacing w:after="0" w:line="240" w:lineRule="auto"/>
            </w:pPr>
            <w:r>
              <w:t>RecursiveCharacterTextSplitter</w:t>
            </w:r>
          </w:p>
        </w:tc>
      </w:tr>
      <w:tr w14:paraId="710C46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5B2FC32F">
            <w:pPr>
              <w:spacing w:after="0" w:line="240" w:lineRule="auto"/>
            </w:pPr>
            <w:r>
              <w:t>Metadata Layer</w:t>
            </w:r>
          </w:p>
        </w:tc>
        <w:tc>
          <w:tcPr>
            <w:tcW w:w="3203" w:type="dxa"/>
          </w:tcPr>
          <w:p w14:paraId="72A7F690">
            <w:pPr>
              <w:spacing w:after="0" w:line="240" w:lineRule="auto"/>
            </w:pPr>
            <w:r>
              <w:t>ChromaDB metadata fields</w:t>
            </w:r>
          </w:p>
        </w:tc>
      </w:tr>
      <w:tr w14:paraId="47C7EA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2D566A1C">
            <w:pPr>
              <w:spacing w:after="0" w:line="240" w:lineRule="auto"/>
            </w:pPr>
            <w:r>
              <w:t>Embeddings</w:t>
            </w:r>
          </w:p>
        </w:tc>
        <w:tc>
          <w:tcPr>
            <w:tcW w:w="3203" w:type="dxa"/>
          </w:tcPr>
          <w:p w14:paraId="01FAA6AB">
            <w:pPr>
              <w:spacing w:after="0" w:line="240" w:lineRule="auto"/>
            </w:pPr>
            <w:r>
              <w:t>multi-qa-MiniLM-L6-cos-v1</w:t>
            </w:r>
          </w:p>
        </w:tc>
      </w:tr>
      <w:tr w14:paraId="775396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5D2B0732">
            <w:pPr>
              <w:spacing w:after="0" w:line="240" w:lineRule="auto"/>
            </w:pPr>
            <w:r>
              <w:t>Vector Database</w:t>
            </w:r>
          </w:p>
        </w:tc>
        <w:tc>
          <w:tcPr>
            <w:tcW w:w="3203" w:type="dxa"/>
          </w:tcPr>
          <w:p w14:paraId="766FF6B1">
            <w:pPr>
              <w:spacing w:after="0" w:line="240" w:lineRule="auto"/>
            </w:pPr>
            <w:r>
              <w:t>ChromaDB</w:t>
            </w:r>
          </w:p>
        </w:tc>
      </w:tr>
      <w:tr w14:paraId="431065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18C95454">
            <w:pPr>
              <w:spacing w:after="0" w:line="240" w:lineRule="auto"/>
            </w:pPr>
            <w:r>
              <w:t>Prompt Grounding</w:t>
            </w:r>
          </w:p>
        </w:tc>
        <w:tc>
          <w:tcPr>
            <w:tcW w:w="3203" w:type="dxa"/>
          </w:tcPr>
          <w:p w14:paraId="7977F03B">
            <w:pPr>
              <w:spacing w:after="0" w:line="240" w:lineRule="auto"/>
            </w:pPr>
            <w:r>
              <w:t>Custom prompt template</w:t>
            </w:r>
          </w:p>
        </w:tc>
      </w:tr>
      <w:tr w14:paraId="107C53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0077CC41">
            <w:pPr>
              <w:spacing w:after="0" w:line="240" w:lineRule="auto"/>
            </w:pPr>
            <w:r>
              <w:t>LLM</w:t>
            </w:r>
          </w:p>
        </w:tc>
        <w:tc>
          <w:tcPr>
            <w:tcW w:w="3203" w:type="dxa"/>
          </w:tcPr>
          <w:p w14:paraId="630BD1A9">
            <w:pPr>
              <w:spacing w:after="0" w:line="240" w:lineRule="auto"/>
            </w:pPr>
            <w:r>
              <w:t>Gemini API</w:t>
            </w:r>
          </w:p>
        </w:tc>
      </w:tr>
      <w:tr w14:paraId="61F4E2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10" w:type="dxa"/>
          </w:tcPr>
          <w:p w14:paraId="7BB74405">
            <w:pPr>
              <w:spacing w:after="0" w:line="240" w:lineRule="auto"/>
            </w:pPr>
            <w:r>
              <w:t>Framework</w:t>
            </w:r>
          </w:p>
        </w:tc>
        <w:tc>
          <w:tcPr>
            <w:tcW w:w="3203" w:type="dxa"/>
          </w:tcPr>
          <w:p w14:paraId="3ECC4D23">
            <w:pPr>
              <w:spacing w:after="0" w:line="240" w:lineRule="auto"/>
            </w:pPr>
            <w:r>
              <w:t>LangChain</w:t>
            </w:r>
          </w:p>
        </w:tc>
      </w:tr>
    </w:tbl>
    <w:p w14:paraId="3591136D">
      <w:pPr>
        <w:pStyle w:val="3"/>
        <w:rPr>
          <w:rFonts w:hint="default"/>
          <w:lang w:val="en-US"/>
        </w:rPr>
      </w:pPr>
    </w:p>
    <w:p w14:paraId="406731A6">
      <w:r>
        <w:rPr>
          <w:i/>
          <w:color w:val="555555"/>
        </w:rPr>
        <w:t>Note: FastAPI has been excluded from the initial implementation as Streamlit and Python modules are sufficient for the current project scope. FastAPI can be introduced in future if external API exposure or multi-client integrations are required.</w:t>
      </w:r>
    </w:p>
    <w:p w14:paraId="38206A0C">
      <w:pPr>
        <w:pStyle w:val="3"/>
      </w:pPr>
      <w:r>
        <w:rPr>
          <w:rFonts w:hint="default"/>
          <w:lang w:val="en-US"/>
        </w:rPr>
        <w:t>5</w:t>
      </w:r>
      <w:r>
        <w:t>. Future Enhancements</w:t>
      </w:r>
    </w:p>
    <w:p w14:paraId="10B6709D">
      <w:pPr>
        <w:pStyle w:val="23"/>
      </w:pPr>
      <w:r>
        <w:t>Conversation memory for contextual multi-turn chat sessions</w:t>
      </w:r>
    </w:p>
    <w:p w14:paraId="4EEEF2AA">
      <w:pPr>
        <w:pStyle w:val="23"/>
      </w:pPr>
      <w:r>
        <w:t>Structured Table Extraction using pdfplumber / PyMuPDF / Camelot</w:t>
      </w:r>
    </w:p>
    <w:p w14:paraId="2D9B5D7B">
      <w:pPr>
        <w:pStyle w:val="23"/>
      </w:pPr>
      <w:r>
        <w:t>Multimodal RAG support for images, diagrams, and captions</w:t>
      </w:r>
    </w:p>
    <w:p w14:paraId="5840E7A6">
      <w:pPr>
        <w:pStyle w:val="23"/>
        <w:numPr>
          <w:ilvl w:val="0"/>
          <w:numId w:val="0"/>
        </w:numPr>
        <w:spacing w:after="200" w:line="276" w:lineRule="auto"/>
        <w:contextualSpacing/>
      </w:pPr>
    </w:p>
    <w:p w14:paraId="5DDCA2C4">
      <w:pPr>
        <w:pStyle w:val="23"/>
        <w:numPr>
          <w:ilvl w:val="0"/>
          <w:numId w:val="8"/>
        </w:numPr>
        <w:spacing w:after="200" w:line="276" w:lineRule="auto"/>
        <w:contextualSpacing/>
        <w:rPr>
          <w:rFonts w:hint="default"/>
          <w:b/>
          <w:bCs/>
          <w:color w:val="4F81BD"/>
          <w:sz w:val="28"/>
          <w:szCs w:val="28"/>
        </w:rPr>
      </w:pPr>
      <w:r>
        <w:rPr>
          <w:rFonts w:hint="default"/>
          <w:b/>
          <w:bCs/>
          <w:color w:val="4F81BD"/>
          <w:sz w:val="28"/>
          <w:szCs w:val="28"/>
        </w:rPr>
        <w:t xml:space="preserve">Effort &amp; </w:t>
      </w:r>
      <w:r>
        <w:rPr>
          <w:rFonts w:hint="default"/>
          <w:b/>
          <w:bCs/>
          <w:color w:val="4F81BD"/>
          <w:sz w:val="28"/>
          <w:szCs w:val="28"/>
          <w:highlight w:val="none"/>
          <w:lang w:val="en-US"/>
        </w:rPr>
        <w:t>Timeline</w:t>
      </w:r>
      <w:r>
        <w:rPr>
          <w:rFonts w:hint="default"/>
          <w:b/>
          <w:bCs/>
          <w:color w:val="4F81BD"/>
          <w:sz w:val="28"/>
          <w:szCs w:val="28"/>
        </w:rPr>
        <w:t xml:space="preserve"> Estimation</w:t>
      </w:r>
    </w:p>
    <w:p w14:paraId="68C7FFED">
      <w:pPr>
        <w:pStyle w:val="23"/>
        <w:numPr>
          <w:ilvl w:val="0"/>
          <w:numId w:val="0"/>
        </w:numPr>
        <w:spacing w:after="200" w:line="276" w:lineRule="auto"/>
        <w:contextualSpacing/>
        <w:rPr>
          <w:rFonts w:hint="default"/>
        </w:rPr>
      </w:pPr>
    </w:p>
    <w:p w14:paraId="6D3B3758">
      <w:pPr>
        <w:pStyle w:val="23"/>
        <w:numPr>
          <w:ilvl w:val="0"/>
          <w:numId w:val="0"/>
        </w:numPr>
        <w:spacing w:after="200" w:line="276" w:lineRule="auto"/>
        <w:contextualSpacing/>
        <w:rPr>
          <w:rFonts w:hint="default"/>
          <w:b/>
          <w:bCs/>
          <w:sz w:val="24"/>
          <w:szCs w:val="24"/>
        </w:rPr>
      </w:pPr>
      <w:r>
        <w:rPr>
          <w:rFonts w:hint="default"/>
          <w:b/>
          <w:bCs/>
          <w:sz w:val="24"/>
          <w:szCs w:val="24"/>
        </w:rPr>
        <w:t>Step 1: R&amp;D, Architecture Planning &amp; Requirement Analysis</w:t>
      </w:r>
    </w:p>
    <w:p w14:paraId="15C106DD">
      <w:pPr>
        <w:pStyle w:val="23"/>
        <w:numPr>
          <w:ilvl w:val="0"/>
          <w:numId w:val="0"/>
        </w:numPr>
        <w:spacing w:after="200" w:line="276" w:lineRule="auto"/>
        <w:contextualSpacing/>
        <w:rPr>
          <w:rFonts w:hint="default"/>
        </w:rPr>
      </w:pPr>
    </w:p>
    <w:p w14:paraId="0AB42F43">
      <w:pPr>
        <w:pStyle w:val="23"/>
        <w:numPr>
          <w:ilvl w:val="0"/>
          <w:numId w:val="0"/>
        </w:numPr>
        <w:spacing w:after="200" w:line="276" w:lineRule="auto"/>
        <w:contextualSpacing/>
        <w:rPr>
          <w:rFonts w:hint="default"/>
          <w:lang w:val="en-US"/>
        </w:rPr>
      </w:pPr>
      <w:r>
        <w:rPr>
          <w:rFonts w:hint="default"/>
          <w:b/>
          <w:lang w:val="en-US"/>
        </w:rPr>
        <w:t>Scope</w:t>
      </w:r>
    </w:p>
    <w:p w14:paraId="27CECDB9">
      <w:pPr>
        <w:pStyle w:val="23"/>
        <w:numPr>
          <w:ilvl w:val="0"/>
          <w:numId w:val="0"/>
        </w:numPr>
        <w:spacing w:after="200" w:line="276" w:lineRule="auto"/>
        <w:contextualSpacing/>
        <w:rPr>
          <w:rFonts w:hint="default"/>
        </w:rPr>
      </w:pPr>
    </w:p>
    <w:p w14:paraId="0A56EBC3">
      <w:pPr>
        <w:pStyle w:val="23"/>
        <w:numPr>
          <w:ilvl w:val="0"/>
          <w:numId w:val="0"/>
        </w:numPr>
        <w:spacing w:after="200" w:line="276" w:lineRule="auto"/>
        <w:contextualSpacing/>
        <w:rPr>
          <w:rFonts w:hint="default"/>
        </w:rPr>
      </w:pPr>
      <w:r>
        <w:rPr>
          <w:rFonts w:hint="default"/>
        </w:rPr>
        <w:t>* Understand RAG architecture and workflow</w:t>
      </w:r>
    </w:p>
    <w:p w14:paraId="3372A60F">
      <w:pPr>
        <w:pStyle w:val="23"/>
        <w:numPr>
          <w:ilvl w:val="0"/>
          <w:numId w:val="0"/>
        </w:numPr>
        <w:spacing w:after="200" w:line="276" w:lineRule="auto"/>
        <w:contextualSpacing/>
        <w:rPr>
          <w:rFonts w:hint="default"/>
        </w:rPr>
      </w:pPr>
      <w:r>
        <w:rPr>
          <w:rFonts w:hint="default"/>
        </w:rPr>
        <w:t>* Analyze embeddings, vector databases, and retrieval pipelines</w:t>
      </w:r>
    </w:p>
    <w:p w14:paraId="3E034E05">
      <w:pPr>
        <w:pStyle w:val="23"/>
        <w:numPr>
          <w:ilvl w:val="0"/>
          <w:numId w:val="0"/>
        </w:numPr>
        <w:spacing w:after="200" w:line="276" w:lineRule="auto"/>
        <w:contextualSpacing/>
        <w:rPr>
          <w:rFonts w:hint="default"/>
        </w:rPr>
      </w:pPr>
      <w:r>
        <w:rPr>
          <w:rFonts w:hint="default"/>
        </w:rPr>
        <w:t>* Finalize technology stack</w:t>
      </w:r>
    </w:p>
    <w:p w14:paraId="0537473C">
      <w:pPr>
        <w:pStyle w:val="23"/>
        <w:numPr>
          <w:ilvl w:val="0"/>
          <w:numId w:val="0"/>
        </w:numPr>
        <w:spacing w:after="200" w:line="276" w:lineRule="auto"/>
        <w:contextualSpacing/>
        <w:rPr>
          <w:rFonts w:hint="default"/>
        </w:rPr>
      </w:pPr>
      <w:r>
        <w:rPr>
          <w:rFonts w:hint="default"/>
        </w:rPr>
        <w:t>* Design metadata schema</w:t>
      </w:r>
    </w:p>
    <w:p w14:paraId="1F6BD1B8">
      <w:pPr>
        <w:pStyle w:val="23"/>
        <w:numPr>
          <w:ilvl w:val="0"/>
          <w:numId w:val="0"/>
        </w:numPr>
        <w:spacing w:after="200" w:line="276" w:lineRule="auto"/>
        <w:contextualSpacing/>
        <w:rPr>
          <w:rFonts w:hint="default"/>
        </w:rPr>
      </w:pPr>
      <w:r>
        <w:rPr>
          <w:rFonts w:hint="default"/>
        </w:rPr>
        <w:t>* Prepare architecture and SDLC documentation</w:t>
      </w:r>
    </w:p>
    <w:p w14:paraId="6DAE50E1">
      <w:pPr>
        <w:pStyle w:val="23"/>
        <w:numPr>
          <w:ilvl w:val="0"/>
          <w:numId w:val="0"/>
        </w:numPr>
        <w:spacing w:after="200" w:line="276" w:lineRule="auto"/>
        <w:contextualSpacing/>
        <w:rPr>
          <w:rFonts w:hint="default"/>
        </w:rPr>
      </w:pPr>
    </w:p>
    <w:p w14:paraId="71D8ED0A">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rPr>
        <w:t>27 May 2026 – 0</w:t>
      </w:r>
      <w:r>
        <w:rPr>
          <w:rFonts w:hint="default"/>
          <w:lang w:val="en-US"/>
        </w:rPr>
        <w:t>5</w:t>
      </w:r>
      <w:r>
        <w:rPr>
          <w:rFonts w:hint="default"/>
        </w:rPr>
        <w:t xml:space="preserve"> June 2026 (</w:t>
      </w:r>
      <w:r>
        <w:rPr>
          <w:rFonts w:hint="default"/>
          <w:lang w:val="en-US"/>
        </w:rPr>
        <w:t>9</w:t>
      </w:r>
      <w:r>
        <w:rPr>
          <w:rFonts w:hint="default"/>
        </w:rPr>
        <w:t xml:space="preserve"> Working Days)</w:t>
      </w:r>
    </w:p>
    <w:p w14:paraId="3DBFB85E">
      <w:pPr>
        <w:pStyle w:val="23"/>
        <w:numPr>
          <w:ilvl w:val="0"/>
          <w:numId w:val="0"/>
        </w:numPr>
        <w:spacing w:after="200" w:line="276" w:lineRule="auto"/>
        <w:contextualSpacing/>
        <w:rPr>
          <w:rFonts w:hint="default"/>
        </w:rPr>
      </w:pPr>
    </w:p>
    <w:p w14:paraId="434E920F">
      <w:pPr>
        <w:pStyle w:val="23"/>
        <w:numPr>
          <w:ilvl w:val="0"/>
          <w:numId w:val="0"/>
        </w:numPr>
        <w:spacing w:after="200" w:line="276" w:lineRule="auto"/>
        <w:contextualSpacing/>
        <w:rPr>
          <w:rFonts w:hint="default"/>
          <w:lang w:val="en-US"/>
        </w:rPr>
      </w:pPr>
      <w:r>
        <w:rPr>
          <w:rFonts w:hint="default"/>
          <w:b/>
          <w:lang w:val="en-US"/>
        </w:rPr>
        <w:t>Task Breakdown</w:t>
      </w:r>
    </w:p>
    <w:p w14:paraId="668606A7">
      <w:pPr>
        <w:pStyle w:val="23"/>
        <w:numPr>
          <w:ilvl w:val="0"/>
          <w:numId w:val="0"/>
        </w:numPr>
        <w:spacing w:after="200" w:line="276" w:lineRule="auto"/>
        <w:contextualSpacing/>
        <w:rPr>
          <w:rFonts w:hint="default"/>
        </w:rPr>
      </w:pPr>
      <w:r>
        <w:rPr>
          <w:rFonts w:hint="default"/>
        </w:rPr>
        <w:t>RAG architecture research – 27 May 2026</w:t>
      </w:r>
    </w:p>
    <w:p w14:paraId="1AA4DD02">
      <w:pPr>
        <w:pStyle w:val="23"/>
        <w:numPr>
          <w:ilvl w:val="0"/>
          <w:numId w:val="0"/>
        </w:numPr>
        <w:spacing w:after="200" w:line="276" w:lineRule="auto"/>
        <w:contextualSpacing/>
        <w:rPr>
          <w:rFonts w:hint="default"/>
        </w:rPr>
      </w:pPr>
      <w:r>
        <w:rPr>
          <w:rFonts w:hint="default"/>
        </w:rPr>
        <w:t>Research paper analysis – 28 May 2026</w:t>
      </w:r>
    </w:p>
    <w:p w14:paraId="0DE24A07">
      <w:pPr>
        <w:pStyle w:val="23"/>
        <w:numPr>
          <w:ilvl w:val="0"/>
          <w:numId w:val="0"/>
        </w:numPr>
        <w:spacing w:after="200" w:line="276" w:lineRule="auto"/>
        <w:contextualSpacing/>
        <w:rPr>
          <w:rFonts w:hint="default"/>
        </w:rPr>
      </w:pPr>
      <w:r>
        <w:rPr>
          <w:rFonts w:hint="default"/>
        </w:rPr>
        <w:t>Technology stack finalization – 29 May 2026</w:t>
      </w:r>
    </w:p>
    <w:p w14:paraId="4D2FEF7B">
      <w:pPr>
        <w:pStyle w:val="23"/>
        <w:numPr>
          <w:ilvl w:val="0"/>
          <w:numId w:val="0"/>
        </w:numPr>
        <w:spacing w:after="200" w:line="276" w:lineRule="auto"/>
        <w:contextualSpacing/>
        <w:rPr>
          <w:rFonts w:hint="default"/>
        </w:rPr>
      </w:pPr>
      <w:r>
        <w:rPr>
          <w:rFonts w:hint="default"/>
        </w:rPr>
        <w:t>Metadata schema planning – 01 June 2026</w:t>
      </w:r>
    </w:p>
    <w:p w14:paraId="686947FC">
      <w:pPr>
        <w:pStyle w:val="23"/>
        <w:numPr>
          <w:ilvl w:val="0"/>
          <w:numId w:val="0"/>
        </w:numPr>
        <w:spacing w:after="200" w:line="276" w:lineRule="auto"/>
        <w:contextualSpacing/>
        <w:rPr>
          <w:rFonts w:hint="default"/>
        </w:rPr>
      </w:pPr>
      <w:r>
        <w:rPr>
          <w:rFonts w:hint="default"/>
        </w:rPr>
        <w:t>SDLC planning and documentation – 02 June 2026</w:t>
      </w:r>
    </w:p>
    <w:p w14:paraId="12A2A66A">
      <w:pPr>
        <w:pStyle w:val="23"/>
        <w:numPr>
          <w:ilvl w:val="0"/>
          <w:numId w:val="0"/>
        </w:numPr>
        <w:spacing w:after="200" w:line="276" w:lineRule="auto"/>
        <w:contextualSpacing/>
        <w:rPr>
          <w:rFonts w:hint="default"/>
        </w:rPr>
      </w:pPr>
      <w:r>
        <w:t xml:space="preserve">Architecture review and validation – </w:t>
      </w:r>
      <w:r>
        <w:rPr>
          <w:rFonts w:hint="default"/>
          <w:lang w:val="en-US"/>
        </w:rPr>
        <w:t>03-05</w:t>
      </w:r>
      <w:r>
        <w:t xml:space="preserve"> June 2026</w:t>
      </w:r>
    </w:p>
    <w:p w14:paraId="68AD0F82">
      <w:pPr>
        <w:pStyle w:val="23"/>
        <w:numPr>
          <w:ilvl w:val="0"/>
          <w:numId w:val="0"/>
        </w:numPr>
        <w:spacing w:after="200" w:line="276" w:lineRule="auto"/>
        <w:contextualSpacing/>
        <w:rPr>
          <w:rFonts w:hint="default"/>
        </w:rPr>
      </w:pPr>
    </w:p>
    <w:p w14:paraId="24CCC9F6">
      <w:pPr>
        <w:pStyle w:val="23"/>
        <w:numPr>
          <w:ilvl w:val="0"/>
          <w:numId w:val="0"/>
        </w:numPr>
        <w:spacing w:after="200" w:line="276" w:lineRule="auto"/>
        <w:contextualSpacing/>
        <w:rPr>
          <w:rFonts w:hint="default"/>
        </w:rPr>
      </w:pPr>
      <w:r>
        <w:rPr>
          <w:rFonts w:hint="default"/>
        </w:rPr>
        <w:t>Deliverables</w:t>
      </w:r>
    </w:p>
    <w:p w14:paraId="7D54D01F">
      <w:pPr>
        <w:pStyle w:val="23"/>
        <w:numPr>
          <w:ilvl w:val="0"/>
          <w:numId w:val="0"/>
        </w:numPr>
        <w:spacing w:after="200" w:line="276" w:lineRule="auto"/>
        <w:contextualSpacing/>
        <w:rPr>
          <w:rFonts w:hint="default"/>
        </w:rPr>
      </w:pPr>
    </w:p>
    <w:p w14:paraId="728EA631">
      <w:pPr>
        <w:pStyle w:val="23"/>
        <w:numPr>
          <w:ilvl w:val="0"/>
          <w:numId w:val="0"/>
        </w:numPr>
        <w:spacing w:after="200" w:line="276" w:lineRule="auto"/>
        <w:contextualSpacing/>
        <w:rPr>
          <w:rFonts w:hint="default"/>
        </w:rPr>
      </w:pPr>
      <w:r>
        <w:rPr>
          <w:rFonts w:hint="default"/>
        </w:rPr>
        <w:t>* Finalized architecture</w:t>
      </w:r>
    </w:p>
    <w:p w14:paraId="6F0ED55D">
      <w:pPr>
        <w:pStyle w:val="23"/>
        <w:numPr>
          <w:ilvl w:val="0"/>
          <w:numId w:val="0"/>
        </w:numPr>
        <w:spacing w:after="200" w:line="276" w:lineRule="auto"/>
        <w:contextualSpacing/>
        <w:rPr>
          <w:rFonts w:hint="default"/>
        </w:rPr>
      </w:pPr>
      <w:r>
        <w:rPr>
          <w:rFonts w:hint="default"/>
        </w:rPr>
        <w:t>* Technology stack selection</w:t>
      </w:r>
    </w:p>
    <w:p w14:paraId="17B55645">
      <w:pPr>
        <w:pStyle w:val="23"/>
        <w:numPr>
          <w:ilvl w:val="0"/>
          <w:numId w:val="0"/>
        </w:numPr>
        <w:spacing w:after="200" w:line="276" w:lineRule="auto"/>
        <w:contextualSpacing/>
        <w:rPr>
          <w:rFonts w:hint="default"/>
        </w:rPr>
      </w:pPr>
      <w:r>
        <w:rPr>
          <w:rFonts w:hint="default"/>
        </w:rPr>
        <w:t>* Metadata schema design</w:t>
      </w:r>
    </w:p>
    <w:p w14:paraId="6D55FDA9">
      <w:pPr>
        <w:pStyle w:val="23"/>
        <w:numPr>
          <w:ilvl w:val="0"/>
          <w:numId w:val="0"/>
        </w:numPr>
        <w:spacing w:after="200" w:line="276" w:lineRule="auto"/>
        <w:contextualSpacing/>
        <w:rPr>
          <w:rFonts w:hint="default"/>
        </w:rPr>
      </w:pPr>
      <w:r>
        <w:rPr>
          <w:rFonts w:hint="default"/>
        </w:rPr>
        <w:t>* R&amp;D documentation</w:t>
      </w:r>
    </w:p>
    <w:p w14:paraId="05AB0B4F">
      <w:pPr>
        <w:pStyle w:val="23"/>
        <w:numPr>
          <w:ilvl w:val="0"/>
          <w:numId w:val="0"/>
        </w:numPr>
        <w:spacing w:after="200" w:line="276" w:lineRule="auto"/>
        <w:contextualSpacing/>
        <w:rPr>
          <w:rFonts w:hint="default"/>
        </w:rPr>
      </w:pPr>
    </w:p>
    <w:p w14:paraId="4DE5F786">
      <w:pPr>
        <w:pStyle w:val="23"/>
        <w:numPr>
          <w:ilvl w:val="0"/>
          <w:numId w:val="0"/>
        </w:numPr>
        <w:spacing w:after="200" w:line="276" w:lineRule="auto"/>
        <w:contextualSpacing/>
        <w:rPr>
          <w:rFonts w:hint="default"/>
        </w:rPr>
      </w:pPr>
      <w:r>
        <w:rPr>
          <w:rFonts w:hint="default"/>
        </w:rPr>
        <w:t>Completion Target</w:t>
      </w:r>
    </w:p>
    <w:p w14:paraId="75BF9539">
      <w:pPr>
        <w:pStyle w:val="23"/>
        <w:numPr>
          <w:ilvl w:val="0"/>
          <w:numId w:val="0"/>
        </w:numPr>
        <w:spacing w:after="200" w:line="276" w:lineRule="auto"/>
        <w:contextualSpacing/>
        <w:rPr>
          <w:rFonts w:hint="default"/>
        </w:rPr>
      </w:pPr>
      <w:r>
        <w:rPr>
          <w:rFonts w:hint="default"/>
        </w:rPr>
        <w:t>0</w:t>
      </w:r>
      <w:r>
        <w:rPr>
          <w:rFonts w:hint="default"/>
          <w:lang w:val="en-US"/>
        </w:rPr>
        <w:t>5</w:t>
      </w:r>
      <w:r>
        <w:rPr>
          <w:rFonts w:hint="default"/>
        </w:rPr>
        <w:t xml:space="preserve"> June 2026</w:t>
      </w:r>
    </w:p>
    <w:p w14:paraId="23AEC75B">
      <w:pPr>
        <w:pStyle w:val="23"/>
        <w:numPr>
          <w:ilvl w:val="0"/>
          <w:numId w:val="0"/>
        </w:numPr>
        <w:spacing w:after="200" w:line="276" w:lineRule="auto"/>
        <w:contextualSpacing/>
        <w:rPr>
          <w:rFonts w:hint="default"/>
        </w:rPr>
      </w:pPr>
    </w:p>
    <w:p w14:paraId="66705330">
      <w:pPr>
        <w:pStyle w:val="23"/>
        <w:numPr>
          <w:ilvl w:val="0"/>
          <w:numId w:val="0"/>
        </w:numPr>
        <w:spacing w:after="200" w:line="276" w:lineRule="auto"/>
        <w:contextualSpacing/>
        <w:rPr>
          <w:rFonts w:hint="default"/>
          <w:lang w:val="en-US"/>
        </w:rPr>
      </w:pPr>
    </w:p>
    <w:p w14:paraId="6393D6E6">
      <w:pPr>
        <w:pStyle w:val="23"/>
        <w:numPr>
          <w:ilvl w:val="0"/>
          <w:numId w:val="0"/>
        </w:numPr>
        <w:spacing w:after="200" w:line="276" w:lineRule="auto"/>
        <w:contextualSpacing/>
        <w:rPr>
          <w:rFonts w:hint="default"/>
          <w:b/>
          <w:bCs/>
          <w:sz w:val="24"/>
          <w:szCs w:val="24"/>
        </w:rPr>
      </w:pPr>
      <w:r>
        <w:rPr>
          <w:rFonts w:hint="default"/>
          <w:b/>
          <w:bCs/>
          <w:sz w:val="24"/>
          <w:szCs w:val="24"/>
        </w:rPr>
        <w:t>Step 2: Environment Setup &amp; Project Initialization</w:t>
      </w:r>
    </w:p>
    <w:p w14:paraId="1C8709D2">
      <w:pPr>
        <w:pStyle w:val="23"/>
        <w:numPr>
          <w:ilvl w:val="0"/>
          <w:numId w:val="0"/>
        </w:numPr>
        <w:spacing w:after="200" w:line="276" w:lineRule="auto"/>
        <w:contextualSpacing/>
        <w:rPr>
          <w:rFonts w:hint="default"/>
        </w:rPr>
      </w:pPr>
    </w:p>
    <w:p w14:paraId="0D9A64B7">
      <w:pPr>
        <w:pStyle w:val="23"/>
        <w:numPr>
          <w:ilvl w:val="0"/>
          <w:numId w:val="0"/>
        </w:numPr>
        <w:spacing w:after="200" w:line="276" w:lineRule="auto"/>
        <w:contextualSpacing/>
        <w:rPr>
          <w:rFonts w:hint="default"/>
          <w:lang w:val="en-US"/>
        </w:rPr>
      </w:pPr>
      <w:r>
        <w:rPr>
          <w:rFonts w:hint="default"/>
          <w:b/>
          <w:lang w:val="en-US"/>
        </w:rPr>
        <w:t>Scope</w:t>
      </w:r>
    </w:p>
    <w:p w14:paraId="3C96D881">
      <w:pPr>
        <w:pStyle w:val="23"/>
        <w:numPr>
          <w:ilvl w:val="0"/>
          <w:numId w:val="0"/>
        </w:numPr>
        <w:spacing w:after="200" w:line="276" w:lineRule="auto"/>
        <w:contextualSpacing/>
        <w:rPr>
          <w:rFonts w:hint="default"/>
        </w:rPr>
      </w:pPr>
    </w:p>
    <w:p w14:paraId="484E2D1A">
      <w:pPr>
        <w:pStyle w:val="23"/>
        <w:numPr>
          <w:ilvl w:val="0"/>
          <w:numId w:val="0"/>
        </w:numPr>
        <w:spacing w:after="200" w:line="276" w:lineRule="auto"/>
        <w:contextualSpacing/>
        <w:rPr>
          <w:rFonts w:hint="default"/>
        </w:rPr>
      </w:pPr>
      <w:r>
        <w:rPr>
          <w:rFonts w:hint="default"/>
        </w:rPr>
        <w:t>* Setup development environment</w:t>
      </w:r>
    </w:p>
    <w:p w14:paraId="311E1A54">
      <w:pPr>
        <w:pStyle w:val="23"/>
        <w:numPr>
          <w:ilvl w:val="0"/>
          <w:numId w:val="0"/>
        </w:numPr>
        <w:spacing w:after="200" w:line="276" w:lineRule="auto"/>
        <w:contextualSpacing/>
        <w:rPr>
          <w:rFonts w:hint="default"/>
        </w:rPr>
      </w:pPr>
      <w:r>
        <w:rPr>
          <w:rFonts w:hint="default"/>
        </w:rPr>
        <w:t>* Configure Streamlit</w:t>
      </w:r>
    </w:p>
    <w:p w14:paraId="56F8A735">
      <w:pPr>
        <w:pStyle w:val="23"/>
        <w:numPr>
          <w:ilvl w:val="0"/>
          <w:numId w:val="0"/>
        </w:numPr>
        <w:spacing w:after="200" w:line="276" w:lineRule="auto"/>
        <w:contextualSpacing/>
        <w:rPr>
          <w:rFonts w:hint="default"/>
        </w:rPr>
      </w:pPr>
      <w:r>
        <w:rPr>
          <w:rFonts w:hint="default"/>
        </w:rPr>
        <w:t>* Configure Gemini API</w:t>
      </w:r>
    </w:p>
    <w:p w14:paraId="074C5A18">
      <w:pPr>
        <w:pStyle w:val="23"/>
        <w:numPr>
          <w:ilvl w:val="0"/>
          <w:numId w:val="0"/>
        </w:numPr>
        <w:spacing w:after="200" w:line="276" w:lineRule="auto"/>
        <w:contextualSpacing/>
        <w:rPr>
          <w:rFonts w:hint="default"/>
        </w:rPr>
      </w:pPr>
      <w:r>
        <w:rPr>
          <w:rFonts w:hint="default"/>
        </w:rPr>
        <w:t>* Create project structure</w:t>
      </w:r>
    </w:p>
    <w:p w14:paraId="4385145F">
      <w:pPr>
        <w:pStyle w:val="23"/>
        <w:numPr>
          <w:ilvl w:val="0"/>
          <w:numId w:val="0"/>
        </w:numPr>
        <w:spacing w:after="200" w:line="276" w:lineRule="auto"/>
        <w:contextualSpacing/>
        <w:rPr>
          <w:rFonts w:hint="default"/>
        </w:rPr>
      </w:pPr>
    </w:p>
    <w:p w14:paraId="29DBFD63">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rPr>
        <w:t>0</w:t>
      </w:r>
      <w:r>
        <w:rPr>
          <w:rFonts w:hint="default"/>
          <w:lang w:val="en-US"/>
        </w:rPr>
        <w:t>8</w:t>
      </w:r>
      <w:r>
        <w:rPr>
          <w:rFonts w:hint="default"/>
        </w:rPr>
        <w:t xml:space="preserve"> June 2026 – </w:t>
      </w:r>
      <w:r>
        <w:rPr>
          <w:rFonts w:hint="default"/>
          <w:lang w:val="en-US"/>
        </w:rPr>
        <w:t>09</w:t>
      </w:r>
      <w:r>
        <w:rPr>
          <w:rFonts w:hint="default"/>
        </w:rPr>
        <w:t xml:space="preserve"> June 2026 (2 Working Days)</w:t>
      </w:r>
    </w:p>
    <w:p w14:paraId="7B543D6C">
      <w:pPr>
        <w:pStyle w:val="23"/>
        <w:numPr>
          <w:ilvl w:val="0"/>
          <w:numId w:val="0"/>
        </w:numPr>
        <w:spacing w:after="200" w:line="276" w:lineRule="auto"/>
        <w:contextualSpacing/>
        <w:rPr>
          <w:rFonts w:hint="default"/>
        </w:rPr>
      </w:pPr>
    </w:p>
    <w:p w14:paraId="08F204DA">
      <w:pPr>
        <w:pStyle w:val="23"/>
        <w:numPr>
          <w:ilvl w:val="0"/>
          <w:numId w:val="0"/>
        </w:numPr>
        <w:spacing w:after="200" w:line="276" w:lineRule="auto"/>
        <w:contextualSpacing/>
        <w:rPr>
          <w:rFonts w:hint="default"/>
          <w:lang w:val="en-US"/>
        </w:rPr>
      </w:pPr>
      <w:r>
        <w:rPr>
          <w:rFonts w:hint="default"/>
          <w:b/>
          <w:lang w:val="en-US"/>
        </w:rPr>
        <w:t>Task Breakdown</w:t>
      </w:r>
    </w:p>
    <w:p w14:paraId="76CED57A">
      <w:pPr>
        <w:pStyle w:val="23"/>
        <w:numPr>
          <w:ilvl w:val="0"/>
          <w:numId w:val="0"/>
        </w:numPr>
        <w:spacing w:after="200" w:line="276" w:lineRule="auto"/>
        <w:contextualSpacing/>
        <w:rPr>
          <w:rFonts w:hint="default"/>
        </w:rPr>
      </w:pPr>
      <w:r>
        <w:rPr>
          <w:rFonts w:hint="default"/>
        </w:rPr>
        <w:t>Python virtual environment setup – 0</w:t>
      </w:r>
      <w:r>
        <w:rPr>
          <w:rFonts w:hint="default"/>
          <w:lang w:val="en-US"/>
        </w:rPr>
        <w:t>8</w:t>
      </w:r>
      <w:r>
        <w:rPr>
          <w:rFonts w:hint="default"/>
        </w:rPr>
        <w:t xml:space="preserve"> June 2026</w:t>
      </w:r>
    </w:p>
    <w:p w14:paraId="780E8096">
      <w:pPr>
        <w:pStyle w:val="23"/>
        <w:numPr>
          <w:ilvl w:val="0"/>
          <w:numId w:val="0"/>
        </w:numPr>
        <w:spacing w:after="200" w:line="276" w:lineRule="auto"/>
        <w:contextualSpacing/>
        <w:rPr>
          <w:rFonts w:hint="default"/>
        </w:rPr>
      </w:pPr>
      <w:r>
        <w:rPr>
          <w:rFonts w:hint="default"/>
        </w:rPr>
        <w:t xml:space="preserve">Dependency installation – </w:t>
      </w:r>
      <w:r>
        <w:rPr>
          <w:rFonts w:hint="default"/>
          <w:lang w:val="en-US"/>
        </w:rPr>
        <w:t>08</w:t>
      </w:r>
      <w:r>
        <w:rPr>
          <w:rFonts w:hint="default"/>
        </w:rPr>
        <w:t xml:space="preserve"> June 2026</w:t>
      </w:r>
    </w:p>
    <w:p w14:paraId="145EFF97">
      <w:pPr>
        <w:pStyle w:val="23"/>
        <w:numPr>
          <w:ilvl w:val="0"/>
          <w:numId w:val="0"/>
        </w:numPr>
        <w:spacing w:after="200" w:line="276" w:lineRule="auto"/>
        <w:contextualSpacing/>
        <w:rPr>
          <w:rFonts w:hint="default"/>
        </w:rPr>
      </w:pPr>
      <w:r>
        <w:rPr>
          <w:rFonts w:hint="default"/>
        </w:rPr>
        <w:t>Streamlit project setup – 0</w:t>
      </w:r>
      <w:r>
        <w:rPr>
          <w:rFonts w:hint="default"/>
          <w:lang w:val="en-US"/>
        </w:rPr>
        <w:t>9</w:t>
      </w:r>
      <w:r>
        <w:rPr>
          <w:rFonts w:hint="default"/>
        </w:rPr>
        <w:t xml:space="preserve"> June 2026</w:t>
      </w:r>
    </w:p>
    <w:p w14:paraId="775B7393">
      <w:pPr>
        <w:pStyle w:val="23"/>
        <w:numPr>
          <w:ilvl w:val="0"/>
          <w:numId w:val="0"/>
        </w:numPr>
        <w:spacing w:after="200" w:line="276" w:lineRule="auto"/>
        <w:contextualSpacing/>
        <w:rPr>
          <w:rFonts w:hint="default"/>
        </w:rPr>
      </w:pPr>
      <w:r>
        <w:rPr>
          <w:rFonts w:hint="default"/>
        </w:rPr>
        <w:t>Gemini API configuration – 0</w:t>
      </w:r>
      <w:r>
        <w:rPr>
          <w:rFonts w:hint="default"/>
          <w:lang w:val="en-US"/>
        </w:rPr>
        <w:t>9</w:t>
      </w:r>
      <w:r>
        <w:rPr>
          <w:rFonts w:hint="default"/>
        </w:rPr>
        <w:t xml:space="preserve"> June 2026</w:t>
      </w:r>
    </w:p>
    <w:p w14:paraId="28B842CA">
      <w:pPr>
        <w:pStyle w:val="23"/>
        <w:numPr>
          <w:ilvl w:val="0"/>
          <w:numId w:val="0"/>
        </w:numPr>
        <w:spacing w:after="200" w:line="276" w:lineRule="auto"/>
        <w:contextualSpacing/>
        <w:rPr>
          <w:rFonts w:hint="default"/>
        </w:rPr>
      </w:pPr>
      <w:r>
        <w:t>Environment &amp; API integration validation testing – 0</w:t>
      </w:r>
      <w:r>
        <w:rPr>
          <w:rFonts w:hint="default"/>
          <w:lang w:val="en-US"/>
        </w:rPr>
        <w:t>9</w:t>
      </w:r>
      <w:r>
        <w:t xml:space="preserve"> June 2026</w:t>
      </w:r>
    </w:p>
    <w:p w14:paraId="49EC685E">
      <w:pPr>
        <w:pStyle w:val="23"/>
        <w:numPr>
          <w:ilvl w:val="0"/>
          <w:numId w:val="0"/>
        </w:numPr>
        <w:spacing w:after="200" w:line="276" w:lineRule="auto"/>
        <w:contextualSpacing/>
        <w:rPr>
          <w:rFonts w:hint="default"/>
        </w:rPr>
      </w:pPr>
    </w:p>
    <w:p w14:paraId="560DC246">
      <w:pPr>
        <w:pStyle w:val="23"/>
        <w:numPr>
          <w:ilvl w:val="0"/>
          <w:numId w:val="0"/>
        </w:numPr>
        <w:spacing w:after="200" w:line="276" w:lineRule="auto"/>
        <w:contextualSpacing/>
        <w:rPr>
          <w:rFonts w:hint="default"/>
        </w:rPr>
      </w:pPr>
      <w:r>
        <w:rPr>
          <w:rFonts w:hint="default"/>
        </w:rPr>
        <w:t>Deliverables</w:t>
      </w:r>
    </w:p>
    <w:p w14:paraId="75798331">
      <w:pPr>
        <w:pStyle w:val="23"/>
        <w:numPr>
          <w:ilvl w:val="0"/>
          <w:numId w:val="0"/>
        </w:numPr>
        <w:spacing w:after="200" w:line="276" w:lineRule="auto"/>
        <w:contextualSpacing/>
        <w:rPr>
          <w:rFonts w:hint="default"/>
        </w:rPr>
      </w:pPr>
    </w:p>
    <w:p w14:paraId="1CEE07BD">
      <w:pPr>
        <w:pStyle w:val="23"/>
        <w:numPr>
          <w:ilvl w:val="0"/>
          <w:numId w:val="0"/>
        </w:numPr>
        <w:spacing w:after="200" w:line="276" w:lineRule="auto"/>
        <w:contextualSpacing/>
        <w:rPr>
          <w:rFonts w:hint="default"/>
        </w:rPr>
      </w:pPr>
      <w:r>
        <w:rPr>
          <w:rFonts w:hint="default"/>
        </w:rPr>
        <w:t>* Working development environment</w:t>
      </w:r>
    </w:p>
    <w:p w14:paraId="2C17E11B">
      <w:pPr>
        <w:pStyle w:val="23"/>
        <w:numPr>
          <w:ilvl w:val="0"/>
          <w:numId w:val="0"/>
        </w:numPr>
        <w:spacing w:after="200" w:line="276" w:lineRule="auto"/>
        <w:contextualSpacing/>
        <w:rPr>
          <w:rFonts w:hint="default"/>
        </w:rPr>
      </w:pPr>
      <w:r>
        <w:rPr>
          <w:rFonts w:hint="default"/>
        </w:rPr>
        <w:t>* Configured project structure</w:t>
      </w:r>
    </w:p>
    <w:p w14:paraId="7797B1FD">
      <w:pPr>
        <w:pStyle w:val="23"/>
        <w:numPr>
          <w:ilvl w:val="0"/>
          <w:numId w:val="0"/>
        </w:numPr>
        <w:spacing w:after="200" w:line="276" w:lineRule="auto"/>
        <w:contextualSpacing/>
        <w:rPr>
          <w:rFonts w:hint="default"/>
        </w:rPr>
      </w:pPr>
      <w:r>
        <w:rPr>
          <w:rFonts w:hint="default"/>
        </w:rPr>
        <w:t>* API setup completed</w:t>
      </w:r>
    </w:p>
    <w:p w14:paraId="3F941960">
      <w:pPr>
        <w:pStyle w:val="23"/>
        <w:numPr>
          <w:ilvl w:val="0"/>
          <w:numId w:val="0"/>
        </w:numPr>
        <w:spacing w:after="200" w:line="276" w:lineRule="auto"/>
        <w:contextualSpacing/>
        <w:rPr>
          <w:rFonts w:hint="default"/>
        </w:rPr>
      </w:pPr>
    </w:p>
    <w:p w14:paraId="19E7667C">
      <w:pPr>
        <w:pStyle w:val="23"/>
        <w:numPr>
          <w:ilvl w:val="0"/>
          <w:numId w:val="0"/>
        </w:numPr>
        <w:spacing w:after="200" w:line="276" w:lineRule="auto"/>
        <w:contextualSpacing/>
        <w:rPr>
          <w:rFonts w:hint="default"/>
        </w:rPr>
      </w:pPr>
      <w:r>
        <w:rPr>
          <w:rFonts w:hint="default"/>
        </w:rPr>
        <w:t>Completion Target</w:t>
      </w:r>
    </w:p>
    <w:p w14:paraId="2E923B78">
      <w:pPr>
        <w:pStyle w:val="23"/>
        <w:numPr>
          <w:ilvl w:val="0"/>
          <w:numId w:val="0"/>
        </w:numPr>
        <w:spacing w:after="200" w:line="276" w:lineRule="auto"/>
        <w:contextualSpacing/>
        <w:rPr>
          <w:rFonts w:hint="default"/>
        </w:rPr>
      </w:pPr>
      <w:r>
        <w:rPr>
          <w:rFonts w:hint="default"/>
        </w:rPr>
        <w:t>0</w:t>
      </w:r>
      <w:r>
        <w:rPr>
          <w:rFonts w:hint="default"/>
          <w:lang w:val="en-US"/>
        </w:rPr>
        <w:t>9</w:t>
      </w:r>
      <w:r>
        <w:rPr>
          <w:rFonts w:hint="default"/>
        </w:rPr>
        <w:t xml:space="preserve"> June 2026</w:t>
      </w:r>
    </w:p>
    <w:p w14:paraId="189DAF46">
      <w:pPr>
        <w:pStyle w:val="23"/>
        <w:numPr>
          <w:ilvl w:val="0"/>
          <w:numId w:val="0"/>
        </w:numPr>
        <w:spacing w:after="200" w:line="276" w:lineRule="auto"/>
        <w:contextualSpacing/>
        <w:rPr>
          <w:rFonts w:hint="default"/>
        </w:rPr>
      </w:pPr>
    </w:p>
    <w:p w14:paraId="59D5AEEB">
      <w:pPr>
        <w:pStyle w:val="23"/>
        <w:numPr>
          <w:ilvl w:val="0"/>
          <w:numId w:val="0"/>
        </w:numPr>
        <w:spacing w:after="200" w:line="276" w:lineRule="auto"/>
        <w:contextualSpacing/>
        <w:rPr>
          <w:rFonts w:hint="default"/>
          <w:lang w:val="en-US"/>
        </w:rPr>
      </w:pPr>
    </w:p>
    <w:p w14:paraId="18E1E04C">
      <w:pPr>
        <w:pStyle w:val="23"/>
        <w:numPr>
          <w:ilvl w:val="0"/>
          <w:numId w:val="0"/>
        </w:numPr>
        <w:spacing w:after="200" w:line="276" w:lineRule="auto"/>
        <w:contextualSpacing/>
        <w:rPr>
          <w:rFonts w:hint="default"/>
        </w:rPr>
      </w:pPr>
      <w:r>
        <w:rPr>
          <w:rFonts w:hint="default"/>
        </w:rPr>
        <w:t>Step 3: Document Upload &amp; Text Extraction Pipeline</w:t>
      </w:r>
    </w:p>
    <w:p w14:paraId="15F20530">
      <w:pPr>
        <w:pStyle w:val="23"/>
        <w:numPr>
          <w:ilvl w:val="0"/>
          <w:numId w:val="0"/>
        </w:numPr>
        <w:spacing w:after="200" w:line="276" w:lineRule="auto"/>
        <w:contextualSpacing/>
        <w:rPr>
          <w:rFonts w:hint="default"/>
        </w:rPr>
      </w:pPr>
    </w:p>
    <w:p w14:paraId="409AEEE5">
      <w:pPr>
        <w:pStyle w:val="23"/>
        <w:numPr>
          <w:ilvl w:val="0"/>
          <w:numId w:val="0"/>
        </w:numPr>
        <w:spacing w:after="200" w:line="276" w:lineRule="auto"/>
        <w:contextualSpacing/>
        <w:rPr>
          <w:rFonts w:hint="default"/>
          <w:lang w:val="en-US"/>
        </w:rPr>
      </w:pPr>
      <w:r>
        <w:rPr>
          <w:rFonts w:hint="default"/>
          <w:b/>
          <w:lang w:val="en-US"/>
        </w:rPr>
        <w:t>Scope</w:t>
      </w:r>
    </w:p>
    <w:p w14:paraId="7646ED36">
      <w:pPr>
        <w:pStyle w:val="23"/>
        <w:numPr>
          <w:ilvl w:val="0"/>
          <w:numId w:val="0"/>
        </w:numPr>
        <w:spacing w:after="200" w:line="276" w:lineRule="auto"/>
        <w:contextualSpacing/>
        <w:rPr>
          <w:rFonts w:hint="default"/>
        </w:rPr>
      </w:pPr>
    </w:p>
    <w:p w14:paraId="034F0792">
      <w:pPr>
        <w:pStyle w:val="23"/>
        <w:numPr>
          <w:ilvl w:val="0"/>
          <w:numId w:val="0"/>
        </w:numPr>
        <w:spacing w:after="200" w:line="276" w:lineRule="auto"/>
        <w:contextualSpacing/>
        <w:rPr>
          <w:rFonts w:hint="default"/>
        </w:rPr>
      </w:pPr>
      <w:r>
        <w:rPr>
          <w:rFonts w:hint="default"/>
        </w:rPr>
        <w:t>* Implement PDF/TXT upload functionality</w:t>
      </w:r>
    </w:p>
    <w:p w14:paraId="70861CF6">
      <w:pPr>
        <w:pStyle w:val="23"/>
        <w:numPr>
          <w:ilvl w:val="0"/>
          <w:numId w:val="0"/>
        </w:numPr>
        <w:spacing w:after="200" w:line="276" w:lineRule="auto"/>
        <w:contextualSpacing/>
        <w:rPr>
          <w:rFonts w:hint="default"/>
        </w:rPr>
      </w:pPr>
      <w:r>
        <w:rPr>
          <w:rFonts w:hint="default"/>
        </w:rPr>
        <w:t>* Integrate PyMuPDF extraction</w:t>
      </w:r>
    </w:p>
    <w:p w14:paraId="1B89738B">
      <w:pPr>
        <w:pStyle w:val="23"/>
        <w:numPr>
          <w:ilvl w:val="0"/>
          <w:numId w:val="0"/>
        </w:numPr>
        <w:spacing w:after="200" w:line="276" w:lineRule="auto"/>
        <w:contextualSpacing/>
        <w:rPr>
          <w:rFonts w:hint="default"/>
        </w:rPr>
      </w:pPr>
      <w:r>
        <w:rPr>
          <w:rFonts w:hint="default"/>
        </w:rPr>
        <w:t>* Extract page-level content</w:t>
      </w:r>
    </w:p>
    <w:p w14:paraId="64DA3ACD">
      <w:pPr>
        <w:pStyle w:val="23"/>
        <w:numPr>
          <w:ilvl w:val="0"/>
          <w:numId w:val="0"/>
        </w:numPr>
        <w:spacing w:after="200" w:line="276" w:lineRule="auto"/>
        <w:contextualSpacing/>
        <w:rPr>
          <w:rFonts w:hint="default"/>
        </w:rPr>
      </w:pPr>
      <w:r>
        <w:rPr>
          <w:rFonts w:hint="default"/>
        </w:rPr>
        <w:t>* Validate extracted text</w:t>
      </w:r>
    </w:p>
    <w:p w14:paraId="05BB6992">
      <w:pPr>
        <w:pStyle w:val="23"/>
        <w:numPr>
          <w:ilvl w:val="0"/>
          <w:numId w:val="0"/>
        </w:numPr>
        <w:spacing w:after="200" w:line="276" w:lineRule="auto"/>
        <w:contextualSpacing/>
        <w:rPr>
          <w:rFonts w:hint="default"/>
        </w:rPr>
      </w:pPr>
    </w:p>
    <w:p w14:paraId="172FC043">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lang w:val="en-US"/>
        </w:rPr>
        <w:t>10</w:t>
      </w:r>
      <w:r>
        <w:rPr>
          <w:rFonts w:hint="default"/>
        </w:rPr>
        <w:t xml:space="preserve"> June 2026 – </w:t>
      </w:r>
      <w:r>
        <w:rPr>
          <w:rFonts w:hint="default"/>
          <w:lang w:val="en-US"/>
        </w:rPr>
        <w:t>12</w:t>
      </w:r>
      <w:r>
        <w:rPr>
          <w:rFonts w:hint="default"/>
        </w:rPr>
        <w:t xml:space="preserve"> June 2026 (3 Working Days)</w:t>
      </w:r>
    </w:p>
    <w:p w14:paraId="42BAE384">
      <w:pPr>
        <w:pStyle w:val="23"/>
        <w:numPr>
          <w:ilvl w:val="0"/>
          <w:numId w:val="0"/>
        </w:numPr>
        <w:spacing w:after="200" w:line="276" w:lineRule="auto"/>
        <w:contextualSpacing/>
        <w:rPr>
          <w:rFonts w:hint="default"/>
        </w:rPr>
      </w:pPr>
    </w:p>
    <w:p w14:paraId="227FCDEE">
      <w:pPr>
        <w:pStyle w:val="23"/>
        <w:numPr>
          <w:ilvl w:val="0"/>
          <w:numId w:val="0"/>
        </w:numPr>
        <w:spacing w:after="200" w:line="276" w:lineRule="auto"/>
        <w:contextualSpacing/>
        <w:rPr>
          <w:rFonts w:hint="default"/>
          <w:lang w:val="en-US"/>
        </w:rPr>
      </w:pPr>
      <w:r>
        <w:rPr>
          <w:rFonts w:hint="default"/>
          <w:b/>
          <w:lang w:val="en-US"/>
        </w:rPr>
        <w:t>Task Breakdown</w:t>
      </w:r>
    </w:p>
    <w:p w14:paraId="61126489">
      <w:pPr>
        <w:pStyle w:val="23"/>
        <w:numPr>
          <w:ilvl w:val="0"/>
          <w:numId w:val="0"/>
        </w:numPr>
        <w:spacing w:after="200" w:line="276" w:lineRule="auto"/>
        <w:contextualSpacing/>
        <w:rPr>
          <w:rFonts w:hint="default"/>
        </w:rPr>
      </w:pPr>
      <w:r>
        <w:rPr>
          <w:rFonts w:hint="default"/>
        </w:rPr>
        <w:t xml:space="preserve">File upload module development – </w:t>
      </w:r>
      <w:r>
        <w:rPr>
          <w:rFonts w:hint="default"/>
          <w:lang w:val="en-US"/>
        </w:rPr>
        <w:t>10</w:t>
      </w:r>
      <w:r>
        <w:rPr>
          <w:rFonts w:hint="default"/>
        </w:rPr>
        <w:t xml:space="preserve"> June 2026</w:t>
      </w:r>
    </w:p>
    <w:p w14:paraId="015F3EBD">
      <w:pPr>
        <w:pStyle w:val="23"/>
        <w:numPr>
          <w:ilvl w:val="0"/>
          <w:numId w:val="0"/>
        </w:numPr>
        <w:spacing w:after="200" w:line="276" w:lineRule="auto"/>
        <w:contextualSpacing/>
        <w:rPr>
          <w:rFonts w:hint="default"/>
        </w:rPr>
      </w:pPr>
      <w:r>
        <w:rPr>
          <w:rFonts w:hint="default"/>
        </w:rPr>
        <w:t xml:space="preserve">PDF extraction using PyMuPDF – </w:t>
      </w:r>
      <w:r>
        <w:rPr>
          <w:rFonts w:hint="default"/>
          <w:lang w:val="en-US"/>
        </w:rPr>
        <w:t>10</w:t>
      </w:r>
      <w:r>
        <w:rPr>
          <w:rFonts w:hint="default"/>
        </w:rPr>
        <w:t xml:space="preserve"> June 2026</w:t>
      </w:r>
    </w:p>
    <w:p w14:paraId="4B4C438D">
      <w:pPr>
        <w:pStyle w:val="23"/>
        <w:numPr>
          <w:ilvl w:val="0"/>
          <w:numId w:val="0"/>
        </w:numPr>
        <w:spacing w:after="200" w:line="276" w:lineRule="auto"/>
        <w:contextualSpacing/>
        <w:rPr>
          <w:rFonts w:hint="default"/>
        </w:rPr>
      </w:pPr>
      <w:r>
        <w:rPr>
          <w:rFonts w:hint="default"/>
        </w:rPr>
        <w:t xml:space="preserve">TXT file handling – </w:t>
      </w:r>
      <w:r>
        <w:rPr>
          <w:rFonts w:hint="default"/>
          <w:lang w:val="en-US"/>
        </w:rPr>
        <w:t>11</w:t>
      </w:r>
      <w:r>
        <w:rPr>
          <w:rFonts w:hint="default"/>
        </w:rPr>
        <w:t xml:space="preserve"> June 2026</w:t>
      </w:r>
    </w:p>
    <w:p w14:paraId="3F66CC1E">
      <w:pPr>
        <w:pStyle w:val="23"/>
        <w:numPr>
          <w:ilvl w:val="0"/>
          <w:numId w:val="0"/>
        </w:numPr>
        <w:spacing w:after="200" w:line="276" w:lineRule="auto"/>
        <w:contextualSpacing/>
        <w:rPr>
          <w:rFonts w:hint="default"/>
        </w:rPr>
      </w:pPr>
      <w:r>
        <w:rPr>
          <w:rFonts w:hint="default"/>
        </w:rPr>
        <w:t xml:space="preserve">Page tracking integration – </w:t>
      </w:r>
      <w:r>
        <w:rPr>
          <w:rFonts w:hint="default"/>
          <w:lang w:val="en-US"/>
        </w:rPr>
        <w:t>12</w:t>
      </w:r>
      <w:r>
        <w:rPr>
          <w:rFonts w:hint="default"/>
        </w:rPr>
        <w:t xml:space="preserve"> June 2026</w:t>
      </w:r>
    </w:p>
    <w:p w14:paraId="03B7E99B">
      <w:pPr>
        <w:pStyle w:val="23"/>
        <w:numPr>
          <w:ilvl w:val="0"/>
          <w:numId w:val="0"/>
        </w:numPr>
        <w:spacing w:after="200" w:line="276" w:lineRule="auto"/>
        <w:contextualSpacing/>
        <w:rPr>
          <w:rFonts w:hint="default"/>
        </w:rPr>
      </w:pPr>
      <w:r>
        <w:rPr>
          <w:rFonts w:hint="default"/>
        </w:rPr>
        <w:t xml:space="preserve">Extraction validation and testing – </w:t>
      </w:r>
      <w:r>
        <w:rPr>
          <w:rFonts w:hint="default"/>
          <w:lang w:val="en-US"/>
        </w:rPr>
        <w:t>12</w:t>
      </w:r>
      <w:r>
        <w:rPr>
          <w:rFonts w:hint="default"/>
        </w:rPr>
        <w:t xml:space="preserve"> June 2026</w:t>
      </w:r>
    </w:p>
    <w:p w14:paraId="2B495468">
      <w:pPr>
        <w:pStyle w:val="23"/>
        <w:numPr>
          <w:ilvl w:val="0"/>
          <w:numId w:val="0"/>
        </w:numPr>
        <w:spacing w:after="200" w:line="276" w:lineRule="auto"/>
        <w:contextualSpacing/>
        <w:rPr>
          <w:rFonts w:hint="default"/>
        </w:rPr>
      </w:pPr>
    </w:p>
    <w:p w14:paraId="79EA219A">
      <w:pPr>
        <w:pStyle w:val="23"/>
        <w:numPr>
          <w:ilvl w:val="0"/>
          <w:numId w:val="0"/>
        </w:numPr>
        <w:spacing w:after="200" w:line="276" w:lineRule="auto"/>
        <w:contextualSpacing/>
        <w:rPr>
          <w:rFonts w:hint="default"/>
        </w:rPr>
      </w:pPr>
      <w:r>
        <w:rPr>
          <w:rFonts w:hint="default"/>
        </w:rPr>
        <w:t>Deliverables</w:t>
      </w:r>
    </w:p>
    <w:p w14:paraId="22C24E79">
      <w:pPr>
        <w:pStyle w:val="23"/>
        <w:numPr>
          <w:ilvl w:val="0"/>
          <w:numId w:val="0"/>
        </w:numPr>
        <w:spacing w:after="200" w:line="276" w:lineRule="auto"/>
        <w:contextualSpacing/>
        <w:rPr>
          <w:rFonts w:hint="default"/>
        </w:rPr>
      </w:pPr>
    </w:p>
    <w:p w14:paraId="3BFB0AE4">
      <w:pPr>
        <w:pStyle w:val="23"/>
        <w:numPr>
          <w:ilvl w:val="0"/>
          <w:numId w:val="0"/>
        </w:numPr>
        <w:spacing w:after="200" w:line="276" w:lineRule="auto"/>
        <w:contextualSpacing/>
        <w:rPr>
          <w:rFonts w:hint="default"/>
        </w:rPr>
      </w:pPr>
      <w:r>
        <w:rPr>
          <w:rFonts w:hint="default"/>
        </w:rPr>
        <w:t>* Working upload pipeline</w:t>
      </w:r>
    </w:p>
    <w:p w14:paraId="55B8D999">
      <w:pPr>
        <w:pStyle w:val="23"/>
        <w:numPr>
          <w:ilvl w:val="0"/>
          <w:numId w:val="0"/>
        </w:numPr>
        <w:spacing w:after="200" w:line="276" w:lineRule="auto"/>
        <w:contextualSpacing/>
        <w:rPr>
          <w:rFonts w:hint="default"/>
        </w:rPr>
      </w:pPr>
      <w:r>
        <w:rPr>
          <w:rFonts w:hint="default"/>
        </w:rPr>
        <w:t>* Page-aware text extraction system</w:t>
      </w:r>
    </w:p>
    <w:p w14:paraId="4099C68D">
      <w:pPr>
        <w:pStyle w:val="23"/>
        <w:numPr>
          <w:ilvl w:val="0"/>
          <w:numId w:val="0"/>
        </w:numPr>
        <w:spacing w:after="200" w:line="276" w:lineRule="auto"/>
        <w:contextualSpacing/>
        <w:rPr>
          <w:rFonts w:hint="default"/>
        </w:rPr>
      </w:pPr>
    </w:p>
    <w:p w14:paraId="1CF15A05">
      <w:pPr>
        <w:pStyle w:val="23"/>
        <w:numPr>
          <w:ilvl w:val="0"/>
          <w:numId w:val="0"/>
        </w:numPr>
        <w:spacing w:after="200" w:line="276" w:lineRule="auto"/>
        <w:contextualSpacing/>
        <w:rPr>
          <w:rFonts w:hint="default"/>
        </w:rPr>
      </w:pPr>
      <w:r>
        <w:rPr>
          <w:rFonts w:hint="default"/>
        </w:rPr>
        <w:t>Completion Target</w:t>
      </w:r>
    </w:p>
    <w:p w14:paraId="2F9F27E3">
      <w:pPr>
        <w:pStyle w:val="23"/>
        <w:numPr>
          <w:ilvl w:val="0"/>
          <w:numId w:val="0"/>
        </w:numPr>
        <w:spacing w:after="200" w:line="276" w:lineRule="auto"/>
        <w:contextualSpacing/>
        <w:rPr>
          <w:rFonts w:hint="default"/>
        </w:rPr>
      </w:pPr>
      <w:r>
        <w:rPr>
          <w:rFonts w:hint="default"/>
          <w:lang w:val="en-US"/>
        </w:rPr>
        <w:t>12</w:t>
      </w:r>
      <w:r>
        <w:rPr>
          <w:rFonts w:hint="default"/>
        </w:rPr>
        <w:t xml:space="preserve"> June 2026</w:t>
      </w:r>
    </w:p>
    <w:p w14:paraId="57C79400">
      <w:pPr>
        <w:pStyle w:val="23"/>
        <w:numPr>
          <w:ilvl w:val="0"/>
          <w:numId w:val="0"/>
        </w:numPr>
        <w:spacing w:after="200" w:line="276" w:lineRule="auto"/>
        <w:contextualSpacing/>
        <w:rPr>
          <w:rFonts w:hint="default"/>
        </w:rPr>
      </w:pPr>
    </w:p>
    <w:p w14:paraId="49A76BE2">
      <w:pPr>
        <w:pStyle w:val="23"/>
        <w:numPr>
          <w:ilvl w:val="0"/>
          <w:numId w:val="0"/>
        </w:numPr>
        <w:spacing w:after="200" w:line="276" w:lineRule="auto"/>
        <w:contextualSpacing/>
        <w:rPr>
          <w:rFonts w:hint="default"/>
          <w:lang w:val="en-US"/>
        </w:rPr>
      </w:pPr>
    </w:p>
    <w:p w14:paraId="35E80F6A">
      <w:pPr>
        <w:pStyle w:val="23"/>
        <w:numPr>
          <w:ilvl w:val="0"/>
          <w:numId w:val="0"/>
        </w:numPr>
        <w:spacing w:after="200" w:line="276" w:lineRule="auto"/>
        <w:contextualSpacing/>
        <w:rPr>
          <w:rFonts w:hint="default"/>
        </w:rPr>
      </w:pPr>
      <w:r>
        <w:rPr>
          <w:rFonts w:hint="default"/>
        </w:rPr>
        <w:t>Step 4: Chunking &amp; Metadata Enrichment Pipeline</w:t>
      </w:r>
    </w:p>
    <w:p w14:paraId="6D61BDA5">
      <w:pPr>
        <w:pStyle w:val="23"/>
        <w:numPr>
          <w:ilvl w:val="0"/>
          <w:numId w:val="0"/>
        </w:numPr>
        <w:spacing w:after="200" w:line="276" w:lineRule="auto"/>
        <w:contextualSpacing/>
        <w:rPr>
          <w:rFonts w:hint="default"/>
        </w:rPr>
      </w:pPr>
    </w:p>
    <w:p w14:paraId="5E600954">
      <w:pPr>
        <w:pStyle w:val="23"/>
        <w:numPr>
          <w:ilvl w:val="0"/>
          <w:numId w:val="0"/>
        </w:numPr>
        <w:spacing w:after="200" w:line="276" w:lineRule="auto"/>
        <w:contextualSpacing/>
        <w:rPr>
          <w:rFonts w:hint="default"/>
          <w:lang w:val="en-US"/>
        </w:rPr>
      </w:pPr>
      <w:r>
        <w:rPr>
          <w:rFonts w:hint="default"/>
          <w:b/>
          <w:lang w:val="en-US"/>
        </w:rPr>
        <w:t>Scope</w:t>
      </w:r>
    </w:p>
    <w:p w14:paraId="4A38A357">
      <w:pPr>
        <w:pStyle w:val="23"/>
        <w:numPr>
          <w:ilvl w:val="0"/>
          <w:numId w:val="0"/>
        </w:numPr>
        <w:spacing w:after="200" w:line="276" w:lineRule="auto"/>
        <w:contextualSpacing/>
        <w:rPr>
          <w:rFonts w:hint="default"/>
        </w:rPr>
      </w:pPr>
    </w:p>
    <w:p w14:paraId="6932FD22">
      <w:pPr>
        <w:pStyle w:val="23"/>
        <w:numPr>
          <w:ilvl w:val="0"/>
          <w:numId w:val="0"/>
        </w:numPr>
        <w:spacing w:after="200" w:line="276" w:lineRule="auto"/>
        <w:contextualSpacing/>
        <w:rPr>
          <w:rFonts w:hint="default"/>
        </w:rPr>
      </w:pPr>
      <w:r>
        <w:rPr>
          <w:rFonts w:hint="default"/>
        </w:rPr>
        <w:t>* Implement recursive semantic-preserving chunking</w:t>
      </w:r>
    </w:p>
    <w:p w14:paraId="3AD8DA89">
      <w:pPr>
        <w:pStyle w:val="23"/>
        <w:numPr>
          <w:ilvl w:val="0"/>
          <w:numId w:val="0"/>
        </w:numPr>
        <w:spacing w:after="200" w:line="276" w:lineRule="auto"/>
        <w:contextualSpacing/>
        <w:rPr>
          <w:rFonts w:hint="default"/>
        </w:rPr>
      </w:pPr>
      <w:r>
        <w:rPr>
          <w:rFonts w:hint="default"/>
        </w:rPr>
        <w:t>* Configure chunk overlap</w:t>
      </w:r>
    </w:p>
    <w:p w14:paraId="46779672">
      <w:pPr>
        <w:pStyle w:val="23"/>
        <w:numPr>
          <w:ilvl w:val="0"/>
          <w:numId w:val="0"/>
        </w:numPr>
        <w:spacing w:after="200" w:line="276" w:lineRule="auto"/>
        <w:contextualSpacing/>
        <w:rPr>
          <w:rFonts w:hint="default"/>
        </w:rPr>
      </w:pPr>
      <w:r>
        <w:rPr>
          <w:rFonts w:hint="default"/>
        </w:rPr>
        <w:t>* Generate metadata</w:t>
      </w:r>
    </w:p>
    <w:p w14:paraId="23B76970">
      <w:pPr>
        <w:pStyle w:val="23"/>
        <w:numPr>
          <w:ilvl w:val="0"/>
          <w:numId w:val="0"/>
        </w:numPr>
        <w:spacing w:after="200" w:line="276" w:lineRule="auto"/>
        <w:contextualSpacing/>
        <w:rPr>
          <w:rFonts w:hint="default"/>
        </w:rPr>
      </w:pPr>
      <w:r>
        <w:rPr>
          <w:rFonts w:hint="default"/>
        </w:rPr>
        <w:t>* Validate chunk quality</w:t>
      </w:r>
    </w:p>
    <w:p w14:paraId="26C34A2F">
      <w:pPr>
        <w:pStyle w:val="23"/>
        <w:numPr>
          <w:ilvl w:val="0"/>
          <w:numId w:val="0"/>
        </w:numPr>
        <w:spacing w:after="200" w:line="276" w:lineRule="auto"/>
        <w:contextualSpacing/>
        <w:rPr>
          <w:rFonts w:hint="default"/>
        </w:rPr>
      </w:pPr>
    </w:p>
    <w:p w14:paraId="5B505A3B">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lang w:val="en-US"/>
        </w:rPr>
        <w:t>15</w:t>
      </w:r>
      <w:r>
        <w:rPr>
          <w:rFonts w:hint="default"/>
        </w:rPr>
        <w:t xml:space="preserve"> June 2026 – 1</w:t>
      </w:r>
      <w:r>
        <w:rPr>
          <w:rFonts w:hint="default"/>
          <w:lang w:val="en-US"/>
        </w:rPr>
        <w:t>7</w:t>
      </w:r>
      <w:r>
        <w:rPr>
          <w:rFonts w:hint="default"/>
        </w:rPr>
        <w:t xml:space="preserve"> June 2026 (3 Working Days)</w:t>
      </w:r>
    </w:p>
    <w:p w14:paraId="38456320">
      <w:pPr>
        <w:pStyle w:val="23"/>
        <w:numPr>
          <w:ilvl w:val="0"/>
          <w:numId w:val="0"/>
        </w:numPr>
        <w:spacing w:after="200" w:line="276" w:lineRule="auto"/>
        <w:contextualSpacing/>
        <w:rPr>
          <w:rFonts w:hint="default"/>
        </w:rPr>
      </w:pPr>
    </w:p>
    <w:p w14:paraId="743AC53F">
      <w:pPr>
        <w:pStyle w:val="23"/>
        <w:numPr>
          <w:ilvl w:val="0"/>
          <w:numId w:val="0"/>
        </w:numPr>
        <w:spacing w:after="200" w:line="276" w:lineRule="auto"/>
        <w:contextualSpacing/>
        <w:rPr>
          <w:rFonts w:hint="default"/>
          <w:lang w:val="en-US"/>
        </w:rPr>
      </w:pPr>
      <w:r>
        <w:rPr>
          <w:rFonts w:hint="default"/>
          <w:b/>
          <w:lang w:val="en-US"/>
        </w:rPr>
        <w:t>Task Breakdown</w:t>
      </w:r>
    </w:p>
    <w:p w14:paraId="0B6C74E3">
      <w:pPr>
        <w:pStyle w:val="23"/>
        <w:numPr>
          <w:ilvl w:val="0"/>
          <w:numId w:val="0"/>
        </w:numPr>
        <w:spacing w:after="200" w:line="276" w:lineRule="auto"/>
        <w:contextualSpacing/>
        <w:rPr>
          <w:rFonts w:hint="default"/>
        </w:rPr>
      </w:pPr>
      <w:r>
        <w:rPr>
          <w:rFonts w:hint="default"/>
        </w:rPr>
        <w:t>RecursiveCharacterTextSplitter implementation – 1</w:t>
      </w:r>
      <w:r>
        <w:rPr>
          <w:rFonts w:hint="default"/>
          <w:lang w:val="en-US"/>
        </w:rPr>
        <w:t>5</w:t>
      </w:r>
      <w:r>
        <w:rPr>
          <w:rFonts w:hint="default"/>
        </w:rPr>
        <w:t xml:space="preserve"> June 2026</w:t>
      </w:r>
    </w:p>
    <w:p w14:paraId="00D701DE">
      <w:pPr>
        <w:pStyle w:val="23"/>
        <w:numPr>
          <w:ilvl w:val="0"/>
          <w:numId w:val="0"/>
        </w:numPr>
        <w:spacing w:after="200" w:line="276" w:lineRule="auto"/>
        <w:contextualSpacing/>
        <w:rPr>
          <w:rFonts w:hint="default"/>
        </w:rPr>
      </w:pPr>
      <w:r>
        <w:rPr>
          <w:rFonts w:hint="default"/>
        </w:rPr>
        <w:t>Chunk size and overlap tuning – 1</w:t>
      </w:r>
      <w:r>
        <w:rPr>
          <w:rFonts w:hint="default"/>
          <w:lang w:val="en-US"/>
        </w:rPr>
        <w:t>6</w:t>
      </w:r>
      <w:r>
        <w:rPr>
          <w:rFonts w:hint="default"/>
        </w:rPr>
        <w:t xml:space="preserve"> June 2026</w:t>
      </w:r>
    </w:p>
    <w:p w14:paraId="4912DB5A">
      <w:pPr>
        <w:pStyle w:val="23"/>
        <w:numPr>
          <w:ilvl w:val="0"/>
          <w:numId w:val="0"/>
        </w:numPr>
        <w:spacing w:after="200" w:line="276" w:lineRule="auto"/>
        <w:contextualSpacing/>
        <w:rPr>
          <w:rFonts w:hint="default"/>
        </w:rPr>
      </w:pPr>
      <w:r>
        <w:rPr>
          <w:rFonts w:hint="default"/>
        </w:rPr>
        <w:t>Metadata integration (source, page, chunk id) – 1</w:t>
      </w:r>
      <w:r>
        <w:rPr>
          <w:rFonts w:hint="default"/>
          <w:lang w:val="en-US"/>
        </w:rPr>
        <w:t>7</w:t>
      </w:r>
      <w:r>
        <w:rPr>
          <w:rFonts w:hint="default"/>
        </w:rPr>
        <w:t xml:space="preserve"> June 2026</w:t>
      </w:r>
    </w:p>
    <w:p w14:paraId="365A9512">
      <w:pPr>
        <w:pStyle w:val="23"/>
        <w:numPr>
          <w:ilvl w:val="0"/>
          <w:numId w:val="0"/>
        </w:numPr>
        <w:spacing w:after="200" w:line="276" w:lineRule="auto"/>
        <w:contextualSpacing/>
        <w:rPr>
          <w:rFonts w:hint="default"/>
        </w:rPr>
      </w:pPr>
      <w:r>
        <w:t>Chunk validation and semantic continuity testing – 1</w:t>
      </w:r>
      <w:r>
        <w:rPr>
          <w:rFonts w:hint="default"/>
          <w:lang w:val="en-US"/>
        </w:rPr>
        <w:t>7</w:t>
      </w:r>
      <w:r>
        <w:t xml:space="preserve"> June 2026</w:t>
      </w:r>
    </w:p>
    <w:p w14:paraId="657B4281">
      <w:pPr>
        <w:pStyle w:val="23"/>
        <w:numPr>
          <w:ilvl w:val="0"/>
          <w:numId w:val="0"/>
        </w:numPr>
        <w:spacing w:after="200" w:line="276" w:lineRule="auto"/>
        <w:contextualSpacing/>
        <w:rPr>
          <w:rFonts w:hint="default"/>
        </w:rPr>
      </w:pPr>
    </w:p>
    <w:p w14:paraId="3EA53668">
      <w:pPr>
        <w:pStyle w:val="23"/>
        <w:numPr>
          <w:ilvl w:val="0"/>
          <w:numId w:val="0"/>
        </w:numPr>
        <w:spacing w:after="200" w:line="276" w:lineRule="auto"/>
        <w:contextualSpacing/>
        <w:rPr>
          <w:rFonts w:hint="default"/>
        </w:rPr>
      </w:pPr>
      <w:r>
        <w:rPr>
          <w:rFonts w:hint="default"/>
        </w:rPr>
        <w:t>Deliverables</w:t>
      </w:r>
    </w:p>
    <w:p w14:paraId="3F9D1CEE">
      <w:pPr>
        <w:pStyle w:val="23"/>
        <w:numPr>
          <w:ilvl w:val="0"/>
          <w:numId w:val="0"/>
        </w:numPr>
        <w:spacing w:after="200" w:line="276" w:lineRule="auto"/>
        <w:contextualSpacing/>
        <w:rPr>
          <w:rFonts w:hint="default"/>
        </w:rPr>
      </w:pPr>
    </w:p>
    <w:p w14:paraId="0F6810A9">
      <w:pPr>
        <w:pStyle w:val="23"/>
        <w:numPr>
          <w:ilvl w:val="0"/>
          <w:numId w:val="0"/>
        </w:numPr>
        <w:spacing w:after="200" w:line="276" w:lineRule="auto"/>
        <w:contextualSpacing/>
        <w:rPr>
          <w:rFonts w:hint="default"/>
        </w:rPr>
      </w:pPr>
      <w:r>
        <w:rPr>
          <w:rFonts w:hint="default"/>
        </w:rPr>
        <w:t>* Recursive chunking pipeline</w:t>
      </w:r>
    </w:p>
    <w:p w14:paraId="3A1DCB4E">
      <w:pPr>
        <w:pStyle w:val="23"/>
        <w:numPr>
          <w:ilvl w:val="0"/>
          <w:numId w:val="0"/>
        </w:numPr>
        <w:spacing w:after="200" w:line="276" w:lineRule="auto"/>
        <w:contextualSpacing/>
        <w:rPr>
          <w:rFonts w:hint="default"/>
        </w:rPr>
      </w:pPr>
      <w:r>
        <w:rPr>
          <w:rFonts w:hint="default"/>
        </w:rPr>
        <w:t>* Metadata-aware chunk storage</w:t>
      </w:r>
    </w:p>
    <w:p w14:paraId="2771289B">
      <w:pPr>
        <w:pStyle w:val="23"/>
        <w:numPr>
          <w:ilvl w:val="0"/>
          <w:numId w:val="0"/>
        </w:numPr>
        <w:spacing w:after="200" w:line="276" w:lineRule="auto"/>
        <w:contextualSpacing/>
        <w:rPr>
          <w:rFonts w:hint="default"/>
        </w:rPr>
      </w:pPr>
    </w:p>
    <w:p w14:paraId="6600C401">
      <w:pPr>
        <w:pStyle w:val="23"/>
        <w:numPr>
          <w:ilvl w:val="0"/>
          <w:numId w:val="0"/>
        </w:numPr>
        <w:spacing w:after="200" w:line="276" w:lineRule="auto"/>
        <w:contextualSpacing/>
        <w:rPr>
          <w:rFonts w:hint="default"/>
        </w:rPr>
      </w:pPr>
      <w:r>
        <w:rPr>
          <w:rFonts w:hint="default"/>
        </w:rPr>
        <w:t>Completion Target</w:t>
      </w:r>
    </w:p>
    <w:p w14:paraId="33CAB158">
      <w:pPr>
        <w:pStyle w:val="23"/>
        <w:numPr>
          <w:ilvl w:val="0"/>
          <w:numId w:val="0"/>
        </w:numPr>
        <w:spacing w:after="200" w:line="276" w:lineRule="auto"/>
        <w:contextualSpacing/>
        <w:rPr>
          <w:rFonts w:hint="default"/>
        </w:rPr>
      </w:pPr>
      <w:r>
        <w:rPr>
          <w:rFonts w:hint="default"/>
        </w:rPr>
        <w:t>1</w:t>
      </w:r>
      <w:r>
        <w:rPr>
          <w:rFonts w:hint="default"/>
          <w:lang w:val="en-US"/>
        </w:rPr>
        <w:t>7</w:t>
      </w:r>
      <w:r>
        <w:rPr>
          <w:rFonts w:hint="default"/>
        </w:rPr>
        <w:t xml:space="preserve"> June 2026</w:t>
      </w:r>
    </w:p>
    <w:p w14:paraId="3B78079F">
      <w:pPr>
        <w:pStyle w:val="23"/>
        <w:numPr>
          <w:ilvl w:val="0"/>
          <w:numId w:val="0"/>
        </w:numPr>
        <w:spacing w:after="200" w:line="276" w:lineRule="auto"/>
        <w:contextualSpacing/>
        <w:rPr>
          <w:rFonts w:hint="default"/>
        </w:rPr>
      </w:pPr>
    </w:p>
    <w:p w14:paraId="57410057">
      <w:pPr>
        <w:pStyle w:val="23"/>
        <w:numPr>
          <w:ilvl w:val="0"/>
          <w:numId w:val="0"/>
        </w:numPr>
        <w:spacing w:after="200" w:line="276" w:lineRule="auto"/>
        <w:contextualSpacing/>
        <w:rPr>
          <w:rFonts w:hint="default"/>
          <w:lang w:val="en-US"/>
        </w:rPr>
      </w:pPr>
    </w:p>
    <w:p w14:paraId="4DDAD7BF">
      <w:pPr>
        <w:pStyle w:val="23"/>
        <w:numPr>
          <w:ilvl w:val="0"/>
          <w:numId w:val="0"/>
        </w:numPr>
        <w:spacing w:after="200" w:line="276" w:lineRule="auto"/>
        <w:contextualSpacing/>
        <w:rPr>
          <w:rFonts w:hint="default"/>
          <w:b/>
          <w:bCs/>
          <w:sz w:val="24"/>
          <w:szCs w:val="24"/>
        </w:rPr>
      </w:pPr>
      <w:r>
        <w:rPr>
          <w:rFonts w:hint="default"/>
          <w:b/>
          <w:bCs/>
          <w:sz w:val="24"/>
          <w:szCs w:val="24"/>
        </w:rPr>
        <w:t>Step 5: Embedding Generation &amp; Vector Database Integration</w:t>
      </w:r>
    </w:p>
    <w:p w14:paraId="14592EF1">
      <w:pPr>
        <w:pStyle w:val="23"/>
        <w:numPr>
          <w:ilvl w:val="0"/>
          <w:numId w:val="0"/>
        </w:numPr>
        <w:spacing w:after="200" w:line="276" w:lineRule="auto"/>
        <w:contextualSpacing/>
        <w:rPr>
          <w:rFonts w:hint="default"/>
        </w:rPr>
      </w:pPr>
    </w:p>
    <w:p w14:paraId="5DB7933C">
      <w:pPr>
        <w:pStyle w:val="23"/>
        <w:numPr>
          <w:ilvl w:val="0"/>
          <w:numId w:val="0"/>
        </w:numPr>
        <w:spacing w:after="200" w:line="276" w:lineRule="auto"/>
        <w:contextualSpacing/>
        <w:rPr>
          <w:rFonts w:hint="default"/>
          <w:lang w:val="en-US"/>
        </w:rPr>
      </w:pPr>
      <w:r>
        <w:rPr>
          <w:rFonts w:hint="default"/>
          <w:b/>
          <w:lang w:val="en-US"/>
        </w:rPr>
        <w:t>Scope</w:t>
      </w:r>
    </w:p>
    <w:p w14:paraId="5B386077">
      <w:pPr>
        <w:pStyle w:val="23"/>
        <w:numPr>
          <w:ilvl w:val="0"/>
          <w:numId w:val="0"/>
        </w:numPr>
        <w:spacing w:after="200" w:line="276" w:lineRule="auto"/>
        <w:contextualSpacing/>
        <w:rPr>
          <w:rFonts w:hint="default"/>
        </w:rPr>
      </w:pPr>
    </w:p>
    <w:p w14:paraId="303D1DDD">
      <w:pPr>
        <w:pStyle w:val="23"/>
        <w:numPr>
          <w:ilvl w:val="0"/>
          <w:numId w:val="0"/>
        </w:numPr>
        <w:spacing w:after="200" w:line="276" w:lineRule="auto"/>
        <w:contextualSpacing/>
        <w:rPr>
          <w:rFonts w:hint="default"/>
        </w:rPr>
      </w:pPr>
      <w:r>
        <w:rPr>
          <w:rFonts w:hint="default"/>
        </w:rPr>
        <w:t>* Generate embeddings</w:t>
      </w:r>
    </w:p>
    <w:p w14:paraId="76F3A1F7">
      <w:pPr>
        <w:pStyle w:val="23"/>
        <w:numPr>
          <w:ilvl w:val="0"/>
          <w:numId w:val="0"/>
        </w:numPr>
        <w:spacing w:after="200" w:line="276" w:lineRule="auto"/>
        <w:contextualSpacing/>
        <w:rPr>
          <w:rFonts w:hint="default"/>
        </w:rPr>
      </w:pPr>
      <w:r>
        <w:rPr>
          <w:rFonts w:hint="default"/>
        </w:rPr>
        <w:t>* Store vectors in ChromaDB</w:t>
      </w:r>
    </w:p>
    <w:p w14:paraId="388CAECC">
      <w:pPr>
        <w:pStyle w:val="23"/>
        <w:numPr>
          <w:ilvl w:val="0"/>
          <w:numId w:val="0"/>
        </w:numPr>
        <w:spacing w:after="200" w:line="276" w:lineRule="auto"/>
        <w:contextualSpacing/>
        <w:rPr>
          <w:rFonts w:hint="default"/>
        </w:rPr>
      </w:pPr>
      <w:r>
        <w:rPr>
          <w:rFonts w:hint="default"/>
        </w:rPr>
        <w:t>* Persist embeddings with metadata</w:t>
      </w:r>
    </w:p>
    <w:p w14:paraId="7610170F">
      <w:pPr>
        <w:pStyle w:val="23"/>
        <w:numPr>
          <w:ilvl w:val="0"/>
          <w:numId w:val="0"/>
        </w:numPr>
        <w:spacing w:after="200" w:line="276" w:lineRule="auto"/>
        <w:contextualSpacing/>
        <w:rPr>
          <w:rFonts w:hint="default"/>
        </w:rPr>
      </w:pPr>
    </w:p>
    <w:p w14:paraId="35138371">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rPr>
        <w:t>1</w:t>
      </w:r>
      <w:r>
        <w:rPr>
          <w:rFonts w:hint="default"/>
          <w:lang w:val="en-US"/>
        </w:rPr>
        <w:t>8</w:t>
      </w:r>
      <w:r>
        <w:rPr>
          <w:rFonts w:hint="default"/>
        </w:rPr>
        <w:t xml:space="preserve"> June 2026 – </w:t>
      </w:r>
      <w:r>
        <w:rPr>
          <w:rFonts w:hint="default"/>
          <w:lang w:val="en-US"/>
        </w:rPr>
        <w:t>22</w:t>
      </w:r>
      <w:r>
        <w:rPr>
          <w:rFonts w:hint="default"/>
        </w:rPr>
        <w:t xml:space="preserve"> June 2026 (3 Working Days)</w:t>
      </w:r>
    </w:p>
    <w:p w14:paraId="0E2B9301">
      <w:pPr>
        <w:pStyle w:val="23"/>
        <w:numPr>
          <w:ilvl w:val="0"/>
          <w:numId w:val="0"/>
        </w:numPr>
        <w:spacing w:after="200" w:line="276" w:lineRule="auto"/>
        <w:contextualSpacing/>
        <w:rPr>
          <w:rFonts w:hint="default"/>
        </w:rPr>
      </w:pPr>
    </w:p>
    <w:p w14:paraId="69BFF741">
      <w:pPr>
        <w:pStyle w:val="23"/>
        <w:numPr>
          <w:ilvl w:val="0"/>
          <w:numId w:val="0"/>
        </w:numPr>
        <w:spacing w:after="200" w:line="276" w:lineRule="auto"/>
        <w:contextualSpacing/>
        <w:rPr>
          <w:rFonts w:hint="default"/>
          <w:lang w:val="en-US"/>
        </w:rPr>
      </w:pPr>
      <w:r>
        <w:rPr>
          <w:rFonts w:hint="default"/>
          <w:b/>
          <w:lang w:val="en-US"/>
        </w:rPr>
        <w:t>Task Breakdown</w:t>
      </w:r>
    </w:p>
    <w:p w14:paraId="6D307D08">
      <w:pPr>
        <w:pStyle w:val="23"/>
        <w:numPr>
          <w:ilvl w:val="0"/>
          <w:numId w:val="0"/>
        </w:numPr>
        <w:spacing w:after="200" w:line="276" w:lineRule="auto"/>
        <w:contextualSpacing/>
        <w:rPr>
          <w:rFonts w:hint="default"/>
        </w:rPr>
      </w:pPr>
      <w:r>
        <w:rPr>
          <w:rFonts w:hint="default"/>
        </w:rPr>
        <w:t>multi-qa-MiniLM-L6-cos-v1 integration – 1</w:t>
      </w:r>
      <w:r>
        <w:rPr>
          <w:rFonts w:hint="default"/>
          <w:lang w:val="en-US"/>
        </w:rPr>
        <w:t>8</w:t>
      </w:r>
      <w:r>
        <w:rPr>
          <w:rFonts w:hint="default"/>
        </w:rPr>
        <w:t xml:space="preserve"> June 2026</w:t>
      </w:r>
    </w:p>
    <w:p w14:paraId="4561C684">
      <w:pPr>
        <w:pStyle w:val="23"/>
        <w:numPr>
          <w:ilvl w:val="0"/>
          <w:numId w:val="0"/>
        </w:numPr>
        <w:spacing w:after="200" w:line="276" w:lineRule="auto"/>
        <w:contextualSpacing/>
        <w:rPr>
          <w:rFonts w:hint="default"/>
        </w:rPr>
      </w:pPr>
      <w:r>
        <w:rPr>
          <w:rFonts w:hint="default"/>
        </w:rPr>
        <w:t>Embedding generation pipeline – 1</w:t>
      </w:r>
      <w:r>
        <w:rPr>
          <w:rFonts w:hint="default"/>
          <w:lang w:val="en-US"/>
        </w:rPr>
        <w:t>9</w:t>
      </w:r>
      <w:r>
        <w:rPr>
          <w:rFonts w:hint="default"/>
        </w:rPr>
        <w:t xml:space="preserve"> June 2026</w:t>
      </w:r>
    </w:p>
    <w:p w14:paraId="2DDA2321">
      <w:pPr>
        <w:pStyle w:val="23"/>
        <w:numPr>
          <w:ilvl w:val="0"/>
          <w:numId w:val="0"/>
        </w:numPr>
        <w:spacing w:after="200" w:line="276" w:lineRule="auto"/>
        <w:contextualSpacing/>
        <w:rPr>
          <w:rFonts w:hint="default"/>
        </w:rPr>
      </w:pPr>
      <w:r>
        <w:rPr>
          <w:rFonts w:hint="default"/>
        </w:rPr>
        <w:t xml:space="preserve">ChromaDB integration – </w:t>
      </w:r>
      <w:r>
        <w:rPr>
          <w:rFonts w:hint="default"/>
          <w:lang w:val="en-US"/>
        </w:rPr>
        <w:t>22</w:t>
      </w:r>
      <w:r>
        <w:rPr>
          <w:rFonts w:hint="default"/>
        </w:rPr>
        <w:t xml:space="preserve"> June 2026</w:t>
      </w:r>
    </w:p>
    <w:p w14:paraId="358221A3">
      <w:pPr>
        <w:pStyle w:val="23"/>
        <w:numPr>
          <w:ilvl w:val="0"/>
          <w:numId w:val="0"/>
        </w:numPr>
        <w:spacing w:after="200" w:line="276" w:lineRule="auto"/>
        <w:contextualSpacing/>
        <w:rPr>
          <w:rFonts w:hint="default"/>
        </w:rPr>
      </w:pPr>
      <w:r>
        <w:rPr>
          <w:rFonts w:hint="default"/>
        </w:rPr>
        <w:t xml:space="preserve">Metadata persistence validation – </w:t>
      </w:r>
      <w:r>
        <w:rPr>
          <w:rFonts w:hint="default"/>
          <w:lang w:val="en-US"/>
        </w:rPr>
        <w:t>22</w:t>
      </w:r>
      <w:r>
        <w:rPr>
          <w:rFonts w:hint="default"/>
        </w:rPr>
        <w:t xml:space="preserve"> June 2026</w:t>
      </w:r>
    </w:p>
    <w:p w14:paraId="41076061">
      <w:pPr>
        <w:pStyle w:val="23"/>
        <w:numPr>
          <w:ilvl w:val="0"/>
          <w:numId w:val="0"/>
        </w:numPr>
        <w:spacing w:after="200" w:line="276" w:lineRule="auto"/>
        <w:contextualSpacing/>
        <w:rPr>
          <w:rFonts w:hint="default"/>
        </w:rPr>
      </w:pPr>
      <w:r>
        <w:t xml:space="preserve">Embedding quality validation – </w:t>
      </w:r>
      <w:r>
        <w:rPr>
          <w:rFonts w:hint="default"/>
          <w:lang w:val="en-US"/>
        </w:rPr>
        <w:t>22</w:t>
      </w:r>
      <w:r>
        <w:t xml:space="preserve"> June 2026</w:t>
      </w:r>
    </w:p>
    <w:p w14:paraId="7083C61C">
      <w:pPr>
        <w:pStyle w:val="23"/>
        <w:numPr>
          <w:ilvl w:val="0"/>
          <w:numId w:val="0"/>
        </w:numPr>
        <w:spacing w:after="200" w:line="276" w:lineRule="auto"/>
        <w:contextualSpacing/>
        <w:rPr>
          <w:rFonts w:hint="default"/>
        </w:rPr>
      </w:pPr>
    </w:p>
    <w:p w14:paraId="2DFA6AD7">
      <w:pPr>
        <w:pStyle w:val="23"/>
        <w:numPr>
          <w:ilvl w:val="0"/>
          <w:numId w:val="0"/>
        </w:numPr>
        <w:spacing w:after="200" w:line="276" w:lineRule="auto"/>
        <w:contextualSpacing/>
        <w:rPr>
          <w:rFonts w:hint="default"/>
        </w:rPr>
      </w:pPr>
      <w:r>
        <w:rPr>
          <w:rFonts w:hint="default"/>
        </w:rPr>
        <w:t>Deliverables</w:t>
      </w:r>
    </w:p>
    <w:p w14:paraId="1324C4AF">
      <w:pPr>
        <w:pStyle w:val="23"/>
        <w:numPr>
          <w:ilvl w:val="0"/>
          <w:numId w:val="0"/>
        </w:numPr>
        <w:spacing w:after="200" w:line="276" w:lineRule="auto"/>
        <w:contextualSpacing/>
        <w:rPr>
          <w:rFonts w:hint="default"/>
        </w:rPr>
      </w:pPr>
    </w:p>
    <w:p w14:paraId="5020FD01">
      <w:pPr>
        <w:pStyle w:val="23"/>
        <w:numPr>
          <w:ilvl w:val="0"/>
          <w:numId w:val="0"/>
        </w:numPr>
        <w:spacing w:after="200" w:line="276" w:lineRule="auto"/>
        <w:contextualSpacing/>
        <w:rPr>
          <w:rFonts w:hint="default"/>
        </w:rPr>
      </w:pPr>
      <w:r>
        <w:rPr>
          <w:rFonts w:hint="default"/>
        </w:rPr>
        <w:t>* Embedding pipeline</w:t>
      </w:r>
    </w:p>
    <w:p w14:paraId="465B2855">
      <w:pPr>
        <w:pStyle w:val="23"/>
        <w:numPr>
          <w:ilvl w:val="0"/>
          <w:numId w:val="0"/>
        </w:numPr>
        <w:spacing w:after="200" w:line="276" w:lineRule="auto"/>
        <w:contextualSpacing/>
        <w:rPr>
          <w:rFonts w:hint="default"/>
        </w:rPr>
      </w:pPr>
      <w:r>
        <w:rPr>
          <w:rFonts w:hint="default"/>
        </w:rPr>
        <w:t>* ChromaDB integration</w:t>
      </w:r>
    </w:p>
    <w:p w14:paraId="3C135439">
      <w:pPr>
        <w:pStyle w:val="23"/>
        <w:numPr>
          <w:ilvl w:val="0"/>
          <w:numId w:val="0"/>
        </w:numPr>
        <w:spacing w:after="200" w:line="276" w:lineRule="auto"/>
        <w:contextualSpacing/>
        <w:rPr>
          <w:rFonts w:hint="default"/>
        </w:rPr>
      </w:pPr>
      <w:r>
        <w:rPr>
          <w:rFonts w:hint="default"/>
        </w:rPr>
        <w:t>* Persistent vector storage</w:t>
      </w:r>
    </w:p>
    <w:p w14:paraId="51C68AEC">
      <w:pPr>
        <w:pStyle w:val="23"/>
        <w:numPr>
          <w:ilvl w:val="0"/>
          <w:numId w:val="0"/>
        </w:numPr>
        <w:spacing w:after="200" w:line="276" w:lineRule="auto"/>
        <w:contextualSpacing/>
        <w:rPr>
          <w:rFonts w:hint="default"/>
        </w:rPr>
      </w:pPr>
      <w:bookmarkStart w:id="0" w:name="_GoBack"/>
      <w:bookmarkEnd w:id="0"/>
    </w:p>
    <w:p w14:paraId="0857C9F5">
      <w:pPr>
        <w:pStyle w:val="23"/>
        <w:numPr>
          <w:ilvl w:val="0"/>
          <w:numId w:val="0"/>
        </w:numPr>
        <w:spacing w:after="200" w:line="276" w:lineRule="auto"/>
        <w:contextualSpacing/>
        <w:rPr>
          <w:rFonts w:hint="default"/>
        </w:rPr>
      </w:pPr>
      <w:r>
        <w:rPr>
          <w:rFonts w:hint="default"/>
        </w:rPr>
        <w:t>Completion Target</w:t>
      </w:r>
    </w:p>
    <w:p w14:paraId="5EF641AC">
      <w:pPr>
        <w:pStyle w:val="23"/>
        <w:numPr>
          <w:ilvl w:val="0"/>
          <w:numId w:val="0"/>
        </w:numPr>
        <w:spacing w:after="200" w:line="276" w:lineRule="auto"/>
        <w:contextualSpacing/>
        <w:rPr>
          <w:rFonts w:hint="default"/>
        </w:rPr>
      </w:pPr>
      <w:r>
        <w:rPr>
          <w:rFonts w:hint="default"/>
          <w:lang w:val="en-US"/>
        </w:rPr>
        <w:t>22</w:t>
      </w:r>
      <w:r>
        <w:rPr>
          <w:rFonts w:hint="default"/>
        </w:rPr>
        <w:t xml:space="preserve"> June 2026</w:t>
      </w:r>
    </w:p>
    <w:p w14:paraId="7A316B08">
      <w:pPr>
        <w:pStyle w:val="23"/>
        <w:numPr>
          <w:ilvl w:val="0"/>
          <w:numId w:val="0"/>
        </w:numPr>
        <w:spacing w:after="200" w:line="276" w:lineRule="auto"/>
        <w:contextualSpacing/>
        <w:rPr>
          <w:rFonts w:hint="default"/>
        </w:rPr>
      </w:pPr>
    </w:p>
    <w:p w14:paraId="4AC3C29D">
      <w:pPr>
        <w:pStyle w:val="23"/>
        <w:numPr>
          <w:ilvl w:val="0"/>
          <w:numId w:val="0"/>
        </w:numPr>
        <w:spacing w:after="200" w:line="276" w:lineRule="auto"/>
        <w:contextualSpacing/>
        <w:rPr>
          <w:rFonts w:hint="default"/>
          <w:lang w:val="en-US"/>
        </w:rPr>
      </w:pPr>
    </w:p>
    <w:p w14:paraId="2897A965">
      <w:pPr>
        <w:pStyle w:val="23"/>
        <w:numPr>
          <w:ilvl w:val="0"/>
          <w:numId w:val="0"/>
        </w:numPr>
        <w:spacing w:after="200" w:line="276" w:lineRule="auto"/>
        <w:contextualSpacing/>
        <w:rPr>
          <w:rFonts w:hint="default"/>
          <w:b/>
          <w:bCs/>
          <w:sz w:val="24"/>
          <w:szCs w:val="24"/>
        </w:rPr>
      </w:pPr>
      <w:r>
        <w:rPr>
          <w:rFonts w:hint="default"/>
          <w:b/>
          <w:bCs/>
          <w:sz w:val="24"/>
          <w:szCs w:val="24"/>
        </w:rPr>
        <w:t>Step 6: Retrieval Pipeline &amp; Semantic Search</w:t>
      </w:r>
    </w:p>
    <w:p w14:paraId="1977FDF2">
      <w:pPr>
        <w:pStyle w:val="23"/>
        <w:numPr>
          <w:ilvl w:val="0"/>
          <w:numId w:val="0"/>
        </w:numPr>
        <w:spacing w:after="200" w:line="276" w:lineRule="auto"/>
        <w:contextualSpacing/>
        <w:rPr>
          <w:rFonts w:hint="default"/>
        </w:rPr>
      </w:pPr>
    </w:p>
    <w:p w14:paraId="4DC58C0E">
      <w:pPr>
        <w:pStyle w:val="23"/>
        <w:numPr>
          <w:ilvl w:val="0"/>
          <w:numId w:val="0"/>
        </w:numPr>
        <w:spacing w:after="200" w:line="276" w:lineRule="auto"/>
        <w:contextualSpacing/>
        <w:rPr>
          <w:rFonts w:hint="default"/>
          <w:lang w:val="en-US"/>
        </w:rPr>
      </w:pPr>
      <w:r>
        <w:rPr>
          <w:rFonts w:hint="default"/>
          <w:b/>
          <w:lang w:val="en-US"/>
        </w:rPr>
        <w:t>Scope</w:t>
      </w:r>
    </w:p>
    <w:p w14:paraId="44CD3BBB">
      <w:pPr>
        <w:pStyle w:val="23"/>
        <w:numPr>
          <w:ilvl w:val="0"/>
          <w:numId w:val="0"/>
        </w:numPr>
        <w:spacing w:after="200" w:line="276" w:lineRule="auto"/>
        <w:contextualSpacing/>
        <w:rPr>
          <w:rFonts w:hint="default"/>
        </w:rPr>
      </w:pPr>
    </w:p>
    <w:p w14:paraId="27194202">
      <w:pPr>
        <w:pStyle w:val="23"/>
        <w:numPr>
          <w:ilvl w:val="0"/>
          <w:numId w:val="0"/>
        </w:numPr>
        <w:spacing w:after="200" w:line="276" w:lineRule="auto"/>
        <w:contextualSpacing/>
        <w:rPr>
          <w:rFonts w:hint="default"/>
        </w:rPr>
      </w:pPr>
      <w:r>
        <w:rPr>
          <w:rFonts w:hint="default"/>
        </w:rPr>
        <w:t>* Generate question embeddings</w:t>
      </w:r>
    </w:p>
    <w:p w14:paraId="24E9DD3D">
      <w:pPr>
        <w:pStyle w:val="23"/>
        <w:numPr>
          <w:ilvl w:val="0"/>
          <w:numId w:val="0"/>
        </w:numPr>
        <w:spacing w:after="200" w:line="276" w:lineRule="auto"/>
        <w:contextualSpacing/>
        <w:rPr>
          <w:rFonts w:hint="default"/>
        </w:rPr>
      </w:pPr>
      <w:r>
        <w:rPr>
          <w:rFonts w:hint="default"/>
        </w:rPr>
        <w:t>* Retrieve top-k relevant chunks</w:t>
      </w:r>
    </w:p>
    <w:p w14:paraId="4D511ABD">
      <w:pPr>
        <w:pStyle w:val="23"/>
        <w:numPr>
          <w:ilvl w:val="0"/>
          <w:numId w:val="0"/>
        </w:numPr>
        <w:spacing w:after="200" w:line="276" w:lineRule="auto"/>
        <w:contextualSpacing/>
        <w:rPr>
          <w:rFonts w:hint="default"/>
        </w:rPr>
      </w:pPr>
      <w:r>
        <w:rPr>
          <w:rFonts w:hint="default"/>
        </w:rPr>
        <w:t>* Implement semantic search</w:t>
      </w:r>
    </w:p>
    <w:p w14:paraId="378F73DA">
      <w:pPr>
        <w:pStyle w:val="23"/>
        <w:numPr>
          <w:ilvl w:val="0"/>
          <w:numId w:val="0"/>
        </w:numPr>
        <w:spacing w:after="200" w:line="276" w:lineRule="auto"/>
        <w:contextualSpacing/>
        <w:rPr>
          <w:rFonts w:hint="default"/>
        </w:rPr>
      </w:pPr>
    </w:p>
    <w:p w14:paraId="07EB167E">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lang w:val="en-US"/>
        </w:rPr>
        <w:t>23</w:t>
      </w:r>
      <w:r>
        <w:rPr>
          <w:rFonts w:hint="default"/>
        </w:rPr>
        <w:t xml:space="preserve"> June 2026 – 2</w:t>
      </w:r>
      <w:r>
        <w:rPr>
          <w:rFonts w:hint="default"/>
          <w:lang w:val="en-US"/>
        </w:rPr>
        <w:t>5</w:t>
      </w:r>
      <w:r>
        <w:rPr>
          <w:rFonts w:hint="default"/>
        </w:rPr>
        <w:t xml:space="preserve"> June 2026 (3 Working Days)</w:t>
      </w:r>
    </w:p>
    <w:p w14:paraId="1F34B39F">
      <w:pPr>
        <w:pStyle w:val="23"/>
        <w:numPr>
          <w:ilvl w:val="0"/>
          <w:numId w:val="0"/>
        </w:numPr>
        <w:spacing w:after="200" w:line="276" w:lineRule="auto"/>
        <w:contextualSpacing/>
        <w:rPr>
          <w:rFonts w:hint="default"/>
        </w:rPr>
      </w:pPr>
    </w:p>
    <w:p w14:paraId="483B3185">
      <w:pPr>
        <w:pStyle w:val="23"/>
        <w:numPr>
          <w:ilvl w:val="0"/>
          <w:numId w:val="0"/>
        </w:numPr>
        <w:spacing w:after="200" w:line="276" w:lineRule="auto"/>
        <w:contextualSpacing/>
        <w:rPr>
          <w:rFonts w:hint="default"/>
          <w:lang w:val="en-US"/>
        </w:rPr>
      </w:pPr>
      <w:r>
        <w:rPr>
          <w:rFonts w:hint="default"/>
          <w:b/>
          <w:lang w:val="en-US"/>
        </w:rPr>
        <w:t>Task Breakdown</w:t>
      </w:r>
    </w:p>
    <w:p w14:paraId="7F68BD98">
      <w:pPr>
        <w:pStyle w:val="23"/>
        <w:numPr>
          <w:ilvl w:val="0"/>
          <w:numId w:val="0"/>
        </w:numPr>
        <w:spacing w:after="200" w:line="276" w:lineRule="auto"/>
        <w:contextualSpacing/>
        <w:rPr>
          <w:rFonts w:hint="default"/>
        </w:rPr>
      </w:pPr>
      <w:r>
        <w:rPr>
          <w:rFonts w:hint="default"/>
        </w:rPr>
        <w:t xml:space="preserve">Question embedding generation – </w:t>
      </w:r>
      <w:r>
        <w:rPr>
          <w:rFonts w:hint="default"/>
          <w:lang w:val="en-US"/>
        </w:rPr>
        <w:t>23</w:t>
      </w:r>
      <w:r>
        <w:rPr>
          <w:rFonts w:hint="default"/>
        </w:rPr>
        <w:t xml:space="preserve"> June 2026</w:t>
      </w:r>
    </w:p>
    <w:p w14:paraId="702EF20B">
      <w:pPr>
        <w:pStyle w:val="23"/>
        <w:numPr>
          <w:ilvl w:val="0"/>
          <w:numId w:val="0"/>
        </w:numPr>
        <w:spacing w:after="200" w:line="276" w:lineRule="auto"/>
        <w:contextualSpacing/>
        <w:rPr>
          <w:rFonts w:hint="default"/>
        </w:rPr>
      </w:pPr>
      <w:r>
        <w:rPr>
          <w:rFonts w:hint="default"/>
        </w:rPr>
        <w:t xml:space="preserve">Similarity search implementation – </w:t>
      </w:r>
      <w:r>
        <w:rPr>
          <w:rFonts w:hint="default"/>
          <w:lang w:val="en-US"/>
        </w:rPr>
        <w:t>23</w:t>
      </w:r>
      <w:r>
        <w:rPr>
          <w:rFonts w:hint="default"/>
        </w:rPr>
        <w:t xml:space="preserve"> June 2026</w:t>
      </w:r>
    </w:p>
    <w:p w14:paraId="14CE717E">
      <w:pPr>
        <w:pStyle w:val="23"/>
        <w:numPr>
          <w:ilvl w:val="0"/>
          <w:numId w:val="0"/>
        </w:numPr>
        <w:spacing w:after="200" w:line="276" w:lineRule="auto"/>
        <w:contextualSpacing/>
        <w:rPr>
          <w:rFonts w:hint="default"/>
        </w:rPr>
      </w:pPr>
      <w:r>
        <w:rPr>
          <w:rFonts w:hint="default"/>
        </w:rPr>
        <w:t xml:space="preserve">Top-k retrieval implementation – </w:t>
      </w:r>
      <w:r>
        <w:rPr>
          <w:rFonts w:hint="default"/>
          <w:lang w:val="en-US"/>
        </w:rPr>
        <w:t>24</w:t>
      </w:r>
      <w:r>
        <w:rPr>
          <w:rFonts w:hint="default"/>
        </w:rPr>
        <w:t xml:space="preserve"> June 2026</w:t>
      </w:r>
    </w:p>
    <w:p w14:paraId="65D2EEE4">
      <w:pPr>
        <w:pStyle w:val="23"/>
        <w:numPr>
          <w:ilvl w:val="0"/>
          <w:numId w:val="0"/>
        </w:numPr>
        <w:spacing w:after="200" w:line="276" w:lineRule="auto"/>
        <w:contextualSpacing/>
        <w:rPr>
          <w:rFonts w:hint="default"/>
        </w:rPr>
      </w:pPr>
      <w:r>
        <w:rPr>
          <w:rFonts w:hint="default"/>
        </w:rPr>
        <w:t xml:space="preserve">Retrieval validation – </w:t>
      </w:r>
      <w:r>
        <w:rPr>
          <w:rFonts w:hint="default"/>
          <w:lang w:val="en-US"/>
        </w:rPr>
        <w:t>25</w:t>
      </w:r>
      <w:r>
        <w:rPr>
          <w:rFonts w:hint="default"/>
        </w:rPr>
        <w:t xml:space="preserve"> June 2026</w:t>
      </w:r>
    </w:p>
    <w:p w14:paraId="504C8AB4">
      <w:pPr>
        <w:pStyle w:val="23"/>
        <w:numPr>
          <w:ilvl w:val="0"/>
          <w:numId w:val="0"/>
        </w:numPr>
        <w:spacing w:after="200" w:line="276" w:lineRule="auto"/>
        <w:contextualSpacing/>
        <w:rPr>
          <w:rFonts w:hint="default"/>
        </w:rPr>
      </w:pPr>
      <w:r>
        <w:rPr>
          <w:rFonts w:hint="default"/>
        </w:rPr>
        <w:t xml:space="preserve">Retrieval accuracy testing – </w:t>
      </w:r>
      <w:r>
        <w:rPr>
          <w:rFonts w:hint="default"/>
          <w:lang w:val="en-US"/>
        </w:rPr>
        <w:t>25</w:t>
      </w:r>
      <w:r>
        <w:rPr>
          <w:rFonts w:hint="default"/>
        </w:rPr>
        <w:t xml:space="preserve"> June 2026</w:t>
      </w:r>
      <w:r>
        <w:rPr>
          <w:rFonts w:hint="default"/>
        </w:rPr>
        <w:br w:type="textWrapping"/>
      </w:r>
    </w:p>
    <w:p w14:paraId="7A4AF6F0">
      <w:pPr>
        <w:pStyle w:val="23"/>
        <w:numPr>
          <w:ilvl w:val="0"/>
          <w:numId w:val="0"/>
        </w:numPr>
        <w:spacing w:after="200" w:line="276" w:lineRule="auto"/>
        <w:contextualSpacing/>
        <w:rPr>
          <w:rFonts w:hint="default"/>
        </w:rPr>
      </w:pPr>
      <w:r>
        <w:rPr>
          <w:rFonts w:hint="default"/>
        </w:rPr>
        <w:t>Deliverables</w:t>
      </w:r>
    </w:p>
    <w:p w14:paraId="6E95AD7B">
      <w:pPr>
        <w:pStyle w:val="23"/>
        <w:numPr>
          <w:ilvl w:val="0"/>
          <w:numId w:val="0"/>
        </w:numPr>
        <w:spacing w:after="200" w:line="276" w:lineRule="auto"/>
        <w:contextualSpacing/>
        <w:rPr>
          <w:rFonts w:hint="default"/>
        </w:rPr>
      </w:pPr>
    </w:p>
    <w:p w14:paraId="7B103477">
      <w:pPr>
        <w:pStyle w:val="23"/>
        <w:numPr>
          <w:ilvl w:val="0"/>
          <w:numId w:val="0"/>
        </w:numPr>
        <w:spacing w:after="200" w:line="276" w:lineRule="auto"/>
        <w:contextualSpacing/>
        <w:rPr>
          <w:rFonts w:hint="default"/>
        </w:rPr>
      </w:pPr>
      <w:r>
        <w:rPr>
          <w:rFonts w:hint="default"/>
        </w:rPr>
        <w:t>* Semantic retrieval system</w:t>
      </w:r>
    </w:p>
    <w:p w14:paraId="1C0C54A5">
      <w:pPr>
        <w:pStyle w:val="23"/>
        <w:numPr>
          <w:ilvl w:val="0"/>
          <w:numId w:val="0"/>
        </w:numPr>
        <w:spacing w:after="200" w:line="276" w:lineRule="auto"/>
        <w:contextualSpacing/>
        <w:rPr>
          <w:rFonts w:hint="default"/>
        </w:rPr>
      </w:pPr>
      <w:r>
        <w:rPr>
          <w:rFonts w:hint="default"/>
        </w:rPr>
        <w:t>* Metadata-aware search pipeline</w:t>
      </w:r>
    </w:p>
    <w:p w14:paraId="61B35C4F">
      <w:pPr>
        <w:pStyle w:val="23"/>
        <w:numPr>
          <w:ilvl w:val="0"/>
          <w:numId w:val="0"/>
        </w:numPr>
        <w:spacing w:after="200" w:line="276" w:lineRule="auto"/>
        <w:contextualSpacing/>
        <w:rPr>
          <w:rFonts w:hint="default"/>
        </w:rPr>
      </w:pPr>
    </w:p>
    <w:p w14:paraId="18950098">
      <w:pPr>
        <w:pStyle w:val="23"/>
        <w:numPr>
          <w:ilvl w:val="0"/>
          <w:numId w:val="0"/>
        </w:numPr>
        <w:spacing w:after="200" w:line="276" w:lineRule="auto"/>
        <w:contextualSpacing/>
        <w:rPr>
          <w:rFonts w:hint="default"/>
        </w:rPr>
      </w:pPr>
      <w:r>
        <w:rPr>
          <w:rFonts w:hint="default"/>
        </w:rPr>
        <w:t>Completion Target</w:t>
      </w:r>
    </w:p>
    <w:p w14:paraId="68B62F1B">
      <w:pPr>
        <w:pStyle w:val="23"/>
        <w:numPr>
          <w:ilvl w:val="0"/>
          <w:numId w:val="0"/>
        </w:numPr>
        <w:spacing w:after="200" w:line="276" w:lineRule="auto"/>
        <w:contextualSpacing/>
        <w:rPr>
          <w:rFonts w:hint="default"/>
        </w:rPr>
      </w:pPr>
      <w:r>
        <w:rPr>
          <w:rFonts w:hint="default"/>
        </w:rPr>
        <w:t>2</w:t>
      </w:r>
      <w:r>
        <w:rPr>
          <w:rFonts w:hint="default"/>
          <w:lang w:val="en-US"/>
        </w:rPr>
        <w:t>5</w:t>
      </w:r>
      <w:r>
        <w:rPr>
          <w:rFonts w:hint="default"/>
        </w:rPr>
        <w:t xml:space="preserve"> June 2026</w:t>
      </w:r>
    </w:p>
    <w:p w14:paraId="2168C31D">
      <w:pPr>
        <w:pStyle w:val="23"/>
        <w:numPr>
          <w:ilvl w:val="0"/>
          <w:numId w:val="0"/>
        </w:numPr>
        <w:spacing w:after="200" w:line="276" w:lineRule="auto"/>
        <w:contextualSpacing/>
        <w:rPr>
          <w:rFonts w:hint="default"/>
        </w:rPr>
      </w:pPr>
    </w:p>
    <w:p w14:paraId="46FE26EE">
      <w:pPr>
        <w:pStyle w:val="23"/>
        <w:numPr>
          <w:ilvl w:val="0"/>
          <w:numId w:val="0"/>
        </w:numPr>
        <w:spacing w:after="200" w:line="276" w:lineRule="auto"/>
        <w:contextualSpacing/>
        <w:rPr>
          <w:rFonts w:hint="default"/>
          <w:lang w:val="en-US"/>
        </w:rPr>
      </w:pPr>
    </w:p>
    <w:p w14:paraId="364D78B1">
      <w:pPr>
        <w:pStyle w:val="23"/>
        <w:numPr>
          <w:ilvl w:val="0"/>
          <w:numId w:val="0"/>
        </w:numPr>
        <w:spacing w:after="200" w:line="276" w:lineRule="auto"/>
        <w:contextualSpacing/>
        <w:rPr>
          <w:rFonts w:hint="default"/>
          <w:b/>
          <w:bCs/>
          <w:sz w:val="24"/>
          <w:szCs w:val="24"/>
        </w:rPr>
      </w:pPr>
      <w:r>
        <w:rPr>
          <w:rFonts w:hint="default"/>
          <w:b/>
          <w:bCs/>
          <w:sz w:val="24"/>
          <w:szCs w:val="24"/>
        </w:rPr>
        <w:t>Step 7: Prompt Grounding &amp; Gemini API Integration</w:t>
      </w:r>
    </w:p>
    <w:p w14:paraId="74666EDF">
      <w:pPr>
        <w:pStyle w:val="23"/>
        <w:numPr>
          <w:ilvl w:val="0"/>
          <w:numId w:val="0"/>
        </w:numPr>
        <w:spacing w:after="200" w:line="276" w:lineRule="auto"/>
        <w:contextualSpacing/>
        <w:rPr>
          <w:rFonts w:hint="default"/>
        </w:rPr>
      </w:pPr>
    </w:p>
    <w:p w14:paraId="1509FBA5">
      <w:pPr>
        <w:pStyle w:val="23"/>
        <w:numPr>
          <w:ilvl w:val="0"/>
          <w:numId w:val="0"/>
        </w:numPr>
        <w:spacing w:after="200" w:line="276" w:lineRule="auto"/>
        <w:contextualSpacing/>
        <w:rPr>
          <w:rFonts w:hint="default"/>
          <w:lang w:val="en-US"/>
        </w:rPr>
      </w:pPr>
      <w:r>
        <w:rPr>
          <w:rFonts w:hint="default"/>
          <w:b/>
          <w:lang w:val="en-US"/>
        </w:rPr>
        <w:t>Scope</w:t>
      </w:r>
    </w:p>
    <w:p w14:paraId="12C93665">
      <w:pPr>
        <w:pStyle w:val="23"/>
        <w:numPr>
          <w:ilvl w:val="0"/>
          <w:numId w:val="0"/>
        </w:numPr>
        <w:spacing w:after="200" w:line="276" w:lineRule="auto"/>
        <w:contextualSpacing/>
        <w:rPr>
          <w:rFonts w:hint="default"/>
        </w:rPr>
      </w:pPr>
    </w:p>
    <w:p w14:paraId="4A2E38C4">
      <w:pPr>
        <w:pStyle w:val="23"/>
        <w:numPr>
          <w:ilvl w:val="0"/>
          <w:numId w:val="0"/>
        </w:numPr>
        <w:spacing w:after="200" w:line="276" w:lineRule="auto"/>
        <w:contextualSpacing/>
        <w:rPr>
          <w:rFonts w:hint="default"/>
        </w:rPr>
      </w:pPr>
      <w:r>
        <w:rPr>
          <w:rFonts w:hint="default"/>
        </w:rPr>
        <w:t>* Create grounded prompts</w:t>
      </w:r>
    </w:p>
    <w:p w14:paraId="021B784D">
      <w:pPr>
        <w:pStyle w:val="23"/>
        <w:numPr>
          <w:ilvl w:val="0"/>
          <w:numId w:val="0"/>
        </w:numPr>
        <w:spacing w:after="200" w:line="276" w:lineRule="auto"/>
        <w:contextualSpacing/>
        <w:rPr>
          <w:rFonts w:hint="default"/>
        </w:rPr>
      </w:pPr>
      <w:r>
        <w:rPr>
          <w:rFonts w:hint="default"/>
        </w:rPr>
        <w:t>* Integrate Gemini API</w:t>
      </w:r>
    </w:p>
    <w:p w14:paraId="3A6C0E63">
      <w:pPr>
        <w:pStyle w:val="23"/>
        <w:numPr>
          <w:ilvl w:val="0"/>
          <w:numId w:val="0"/>
        </w:numPr>
        <w:spacing w:after="200" w:line="276" w:lineRule="auto"/>
        <w:contextualSpacing/>
        <w:rPr>
          <w:rFonts w:hint="default"/>
        </w:rPr>
      </w:pPr>
      <w:r>
        <w:rPr>
          <w:rFonts w:hint="default"/>
        </w:rPr>
        <w:t>* Generate context-grounded answers</w:t>
      </w:r>
    </w:p>
    <w:p w14:paraId="15817331">
      <w:pPr>
        <w:pStyle w:val="23"/>
        <w:numPr>
          <w:ilvl w:val="0"/>
          <w:numId w:val="0"/>
        </w:numPr>
        <w:spacing w:after="200" w:line="276" w:lineRule="auto"/>
        <w:contextualSpacing/>
        <w:rPr>
          <w:rFonts w:hint="default"/>
        </w:rPr>
      </w:pPr>
    </w:p>
    <w:p w14:paraId="5D9834AE">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rPr>
        <w:t>2</w:t>
      </w:r>
      <w:r>
        <w:rPr>
          <w:rFonts w:hint="default"/>
          <w:lang w:val="en-US"/>
        </w:rPr>
        <w:t>6</w:t>
      </w:r>
      <w:r>
        <w:rPr>
          <w:rFonts w:hint="default"/>
        </w:rPr>
        <w:t xml:space="preserve"> June 2026 – 2</w:t>
      </w:r>
      <w:r>
        <w:rPr>
          <w:rFonts w:hint="default"/>
          <w:lang w:val="en-US"/>
        </w:rPr>
        <w:t>9</w:t>
      </w:r>
      <w:r>
        <w:rPr>
          <w:rFonts w:hint="default"/>
        </w:rPr>
        <w:t xml:space="preserve"> June 2026 (2 Working Days)</w:t>
      </w:r>
    </w:p>
    <w:p w14:paraId="659D964B">
      <w:pPr>
        <w:pStyle w:val="23"/>
        <w:numPr>
          <w:ilvl w:val="0"/>
          <w:numId w:val="0"/>
        </w:numPr>
        <w:spacing w:after="200" w:line="276" w:lineRule="auto"/>
        <w:contextualSpacing/>
        <w:rPr>
          <w:rFonts w:hint="default"/>
        </w:rPr>
      </w:pPr>
    </w:p>
    <w:p w14:paraId="758D2F2D">
      <w:pPr>
        <w:pStyle w:val="23"/>
        <w:numPr>
          <w:ilvl w:val="0"/>
          <w:numId w:val="0"/>
        </w:numPr>
        <w:spacing w:after="200" w:line="276" w:lineRule="auto"/>
        <w:contextualSpacing/>
        <w:rPr>
          <w:rFonts w:hint="default"/>
          <w:lang w:val="en-US"/>
        </w:rPr>
      </w:pPr>
      <w:r>
        <w:rPr>
          <w:rFonts w:hint="default"/>
          <w:b/>
          <w:lang w:val="en-US"/>
        </w:rPr>
        <w:t>Task Breakdown</w:t>
      </w:r>
    </w:p>
    <w:p w14:paraId="23115294">
      <w:pPr>
        <w:pStyle w:val="23"/>
        <w:numPr>
          <w:ilvl w:val="0"/>
          <w:numId w:val="0"/>
        </w:numPr>
        <w:spacing w:after="200" w:line="276" w:lineRule="auto"/>
        <w:contextualSpacing/>
        <w:rPr>
          <w:rFonts w:hint="default"/>
        </w:rPr>
      </w:pPr>
      <w:r>
        <w:rPr>
          <w:rFonts w:hint="default"/>
        </w:rPr>
        <w:t>Prompt template creation – 2</w:t>
      </w:r>
      <w:r>
        <w:rPr>
          <w:rFonts w:hint="default"/>
          <w:lang w:val="en-US"/>
        </w:rPr>
        <w:t>6</w:t>
      </w:r>
      <w:r>
        <w:rPr>
          <w:rFonts w:hint="default"/>
        </w:rPr>
        <w:t xml:space="preserve"> June 2026</w:t>
      </w:r>
    </w:p>
    <w:p w14:paraId="023A1CFA">
      <w:pPr>
        <w:pStyle w:val="23"/>
        <w:numPr>
          <w:ilvl w:val="0"/>
          <w:numId w:val="0"/>
        </w:numPr>
        <w:spacing w:after="200" w:line="276" w:lineRule="auto"/>
        <w:contextualSpacing/>
        <w:rPr>
          <w:rFonts w:hint="default"/>
        </w:rPr>
      </w:pPr>
      <w:r>
        <w:rPr>
          <w:rFonts w:hint="default"/>
        </w:rPr>
        <w:t>Grounding rule implementation – 2</w:t>
      </w:r>
      <w:r>
        <w:rPr>
          <w:rFonts w:hint="default"/>
          <w:lang w:val="en-US"/>
        </w:rPr>
        <w:t>6</w:t>
      </w:r>
      <w:r>
        <w:rPr>
          <w:rFonts w:hint="default"/>
        </w:rPr>
        <w:t xml:space="preserve"> June 2026</w:t>
      </w:r>
    </w:p>
    <w:p w14:paraId="4DE70928">
      <w:pPr>
        <w:pStyle w:val="23"/>
        <w:numPr>
          <w:ilvl w:val="0"/>
          <w:numId w:val="0"/>
        </w:numPr>
        <w:spacing w:after="200" w:line="276" w:lineRule="auto"/>
        <w:contextualSpacing/>
        <w:rPr>
          <w:rFonts w:hint="default"/>
        </w:rPr>
      </w:pPr>
      <w:r>
        <w:rPr>
          <w:rFonts w:hint="default"/>
        </w:rPr>
        <w:t>Gemini API integration – 2</w:t>
      </w:r>
      <w:r>
        <w:rPr>
          <w:rFonts w:hint="default"/>
          <w:lang w:val="en-US"/>
        </w:rPr>
        <w:t>9</w:t>
      </w:r>
      <w:r>
        <w:rPr>
          <w:rFonts w:hint="default"/>
        </w:rPr>
        <w:t xml:space="preserve"> June 2026</w:t>
      </w:r>
    </w:p>
    <w:p w14:paraId="12DFEABC">
      <w:pPr>
        <w:pStyle w:val="23"/>
        <w:numPr>
          <w:ilvl w:val="0"/>
          <w:numId w:val="0"/>
        </w:numPr>
        <w:spacing w:after="200" w:line="276" w:lineRule="auto"/>
        <w:contextualSpacing/>
        <w:rPr>
          <w:rFonts w:hint="default"/>
        </w:rPr>
      </w:pPr>
      <w:r>
        <w:rPr>
          <w:rFonts w:hint="default"/>
        </w:rPr>
        <w:t>Response validation – 2</w:t>
      </w:r>
      <w:r>
        <w:rPr>
          <w:rFonts w:hint="default"/>
          <w:lang w:val="en-US"/>
        </w:rPr>
        <w:t>9</w:t>
      </w:r>
      <w:r>
        <w:rPr>
          <w:rFonts w:hint="default"/>
        </w:rPr>
        <w:t xml:space="preserve"> June 2026</w:t>
      </w:r>
    </w:p>
    <w:p w14:paraId="492D6068">
      <w:pPr>
        <w:pStyle w:val="23"/>
        <w:numPr>
          <w:ilvl w:val="0"/>
          <w:numId w:val="0"/>
        </w:numPr>
        <w:spacing w:after="200" w:line="276" w:lineRule="auto"/>
        <w:contextualSpacing/>
        <w:rPr>
          <w:rFonts w:hint="default"/>
        </w:rPr>
      </w:pPr>
      <w:r>
        <w:t>Grounded response validation – 2</w:t>
      </w:r>
      <w:r>
        <w:rPr>
          <w:rFonts w:hint="default"/>
          <w:lang w:val="en-US"/>
        </w:rPr>
        <w:t>9</w:t>
      </w:r>
      <w:r>
        <w:t xml:space="preserve"> June 2026</w:t>
      </w:r>
    </w:p>
    <w:p w14:paraId="4D189854">
      <w:pPr>
        <w:pStyle w:val="23"/>
        <w:numPr>
          <w:ilvl w:val="0"/>
          <w:numId w:val="0"/>
        </w:numPr>
        <w:spacing w:after="200" w:line="276" w:lineRule="auto"/>
        <w:contextualSpacing/>
        <w:rPr>
          <w:rFonts w:hint="default"/>
        </w:rPr>
      </w:pPr>
    </w:p>
    <w:p w14:paraId="3941D9AE">
      <w:pPr>
        <w:pStyle w:val="23"/>
        <w:numPr>
          <w:ilvl w:val="0"/>
          <w:numId w:val="0"/>
        </w:numPr>
        <w:spacing w:after="200" w:line="276" w:lineRule="auto"/>
        <w:contextualSpacing/>
        <w:rPr>
          <w:rFonts w:hint="default"/>
        </w:rPr>
      </w:pPr>
      <w:r>
        <w:rPr>
          <w:rFonts w:hint="default"/>
        </w:rPr>
        <w:t>Deliverables</w:t>
      </w:r>
    </w:p>
    <w:p w14:paraId="1AF3A163">
      <w:pPr>
        <w:pStyle w:val="23"/>
        <w:numPr>
          <w:ilvl w:val="0"/>
          <w:numId w:val="0"/>
        </w:numPr>
        <w:spacing w:after="200" w:line="276" w:lineRule="auto"/>
        <w:contextualSpacing/>
        <w:rPr>
          <w:rFonts w:hint="default"/>
        </w:rPr>
      </w:pPr>
    </w:p>
    <w:p w14:paraId="7FB722E6">
      <w:pPr>
        <w:pStyle w:val="23"/>
        <w:numPr>
          <w:ilvl w:val="0"/>
          <w:numId w:val="0"/>
        </w:numPr>
        <w:spacing w:after="200" w:line="276" w:lineRule="auto"/>
        <w:contextualSpacing/>
        <w:rPr>
          <w:rFonts w:hint="default"/>
        </w:rPr>
      </w:pPr>
      <w:r>
        <w:rPr>
          <w:rFonts w:hint="default"/>
        </w:rPr>
        <w:t>* Grounded prompt pipeline</w:t>
      </w:r>
    </w:p>
    <w:p w14:paraId="2C5B042A">
      <w:pPr>
        <w:pStyle w:val="23"/>
        <w:numPr>
          <w:ilvl w:val="0"/>
          <w:numId w:val="0"/>
        </w:numPr>
        <w:spacing w:after="200" w:line="276" w:lineRule="auto"/>
        <w:contextualSpacing/>
        <w:rPr>
          <w:rFonts w:hint="default"/>
        </w:rPr>
      </w:pPr>
      <w:r>
        <w:rPr>
          <w:rFonts w:hint="default"/>
        </w:rPr>
        <w:t>* Gemini-powered answer generation</w:t>
      </w:r>
    </w:p>
    <w:p w14:paraId="4452C9B2">
      <w:pPr>
        <w:pStyle w:val="23"/>
        <w:numPr>
          <w:ilvl w:val="0"/>
          <w:numId w:val="0"/>
        </w:numPr>
        <w:spacing w:after="200" w:line="276" w:lineRule="auto"/>
        <w:contextualSpacing/>
        <w:rPr>
          <w:rFonts w:hint="default"/>
        </w:rPr>
      </w:pPr>
    </w:p>
    <w:p w14:paraId="7DCB4689">
      <w:pPr>
        <w:pStyle w:val="23"/>
        <w:numPr>
          <w:ilvl w:val="0"/>
          <w:numId w:val="0"/>
        </w:numPr>
        <w:spacing w:after="200" w:line="276" w:lineRule="auto"/>
        <w:contextualSpacing/>
        <w:rPr>
          <w:rFonts w:hint="default"/>
        </w:rPr>
      </w:pPr>
      <w:r>
        <w:rPr>
          <w:rFonts w:hint="default"/>
        </w:rPr>
        <w:t>Completion Target</w:t>
      </w:r>
    </w:p>
    <w:p w14:paraId="4E67EDD0">
      <w:pPr>
        <w:pStyle w:val="23"/>
        <w:numPr>
          <w:ilvl w:val="0"/>
          <w:numId w:val="0"/>
        </w:numPr>
        <w:spacing w:after="200" w:line="276" w:lineRule="auto"/>
        <w:contextualSpacing/>
        <w:rPr>
          <w:rFonts w:hint="default"/>
        </w:rPr>
      </w:pPr>
      <w:r>
        <w:rPr>
          <w:rFonts w:hint="default"/>
        </w:rPr>
        <w:t>2</w:t>
      </w:r>
      <w:r>
        <w:rPr>
          <w:rFonts w:hint="default"/>
          <w:lang w:val="en-US"/>
        </w:rPr>
        <w:t>9</w:t>
      </w:r>
      <w:r>
        <w:rPr>
          <w:rFonts w:hint="default"/>
        </w:rPr>
        <w:t xml:space="preserve"> June 2026</w:t>
      </w:r>
    </w:p>
    <w:p w14:paraId="5E30F5C6">
      <w:pPr>
        <w:pStyle w:val="23"/>
        <w:numPr>
          <w:ilvl w:val="0"/>
          <w:numId w:val="0"/>
        </w:numPr>
        <w:spacing w:after="200" w:line="276" w:lineRule="auto"/>
        <w:contextualSpacing/>
        <w:rPr>
          <w:rFonts w:hint="default"/>
        </w:rPr>
      </w:pPr>
    </w:p>
    <w:p w14:paraId="5D1FF763">
      <w:pPr>
        <w:pStyle w:val="23"/>
        <w:numPr>
          <w:ilvl w:val="0"/>
          <w:numId w:val="0"/>
        </w:numPr>
        <w:spacing w:after="200" w:line="276" w:lineRule="auto"/>
        <w:contextualSpacing/>
        <w:rPr>
          <w:rFonts w:hint="default"/>
          <w:lang w:val="en-US"/>
        </w:rPr>
      </w:pPr>
    </w:p>
    <w:p w14:paraId="1D882CFB">
      <w:pPr>
        <w:pStyle w:val="23"/>
        <w:numPr>
          <w:ilvl w:val="0"/>
          <w:numId w:val="0"/>
        </w:numPr>
        <w:spacing w:after="200" w:line="276" w:lineRule="auto"/>
        <w:contextualSpacing/>
        <w:rPr>
          <w:rFonts w:hint="default"/>
          <w:b/>
          <w:bCs/>
          <w:sz w:val="24"/>
          <w:szCs w:val="24"/>
        </w:rPr>
      </w:pPr>
      <w:r>
        <w:rPr>
          <w:rFonts w:hint="default"/>
          <w:b/>
          <w:bCs/>
          <w:sz w:val="24"/>
          <w:szCs w:val="24"/>
        </w:rPr>
        <w:t>Step 8: Citation Rendering &amp; Streamlit UI</w:t>
      </w:r>
    </w:p>
    <w:p w14:paraId="416E1E77">
      <w:pPr>
        <w:pStyle w:val="23"/>
        <w:numPr>
          <w:ilvl w:val="0"/>
          <w:numId w:val="0"/>
        </w:numPr>
        <w:spacing w:after="200" w:line="276" w:lineRule="auto"/>
        <w:contextualSpacing/>
        <w:rPr>
          <w:rFonts w:hint="default"/>
        </w:rPr>
      </w:pPr>
    </w:p>
    <w:p w14:paraId="7ABE77D9">
      <w:pPr>
        <w:pStyle w:val="23"/>
        <w:numPr>
          <w:ilvl w:val="0"/>
          <w:numId w:val="0"/>
        </w:numPr>
        <w:spacing w:after="200" w:line="276" w:lineRule="auto"/>
        <w:contextualSpacing/>
        <w:rPr>
          <w:rFonts w:hint="default"/>
          <w:lang w:val="en-US"/>
        </w:rPr>
      </w:pPr>
      <w:r>
        <w:rPr>
          <w:rFonts w:hint="default"/>
          <w:b/>
          <w:lang w:val="en-US"/>
        </w:rPr>
        <w:t>Scope</w:t>
      </w:r>
    </w:p>
    <w:p w14:paraId="067CA484">
      <w:pPr>
        <w:pStyle w:val="23"/>
        <w:numPr>
          <w:ilvl w:val="0"/>
          <w:numId w:val="0"/>
        </w:numPr>
        <w:spacing w:after="200" w:line="276" w:lineRule="auto"/>
        <w:contextualSpacing/>
        <w:rPr>
          <w:rFonts w:hint="default"/>
        </w:rPr>
      </w:pPr>
    </w:p>
    <w:p w14:paraId="564B99D4">
      <w:pPr>
        <w:pStyle w:val="23"/>
        <w:numPr>
          <w:ilvl w:val="0"/>
          <w:numId w:val="0"/>
        </w:numPr>
        <w:spacing w:after="200" w:line="276" w:lineRule="auto"/>
        <w:contextualSpacing/>
        <w:rPr>
          <w:rFonts w:hint="default"/>
        </w:rPr>
      </w:pPr>
      <w:r>
        <w:rPr>
          <w:rFonts w:hint="default"/>
        </w:rPr>
        <w:t>* Build chatbot interface</w:t>
      </w:r>
    </w:p>
    <w:p w14:paraId="19558867">
      <w:pPr>
        <w:pStyle w:val="23"/>
        <w:numPr>
          <w:ilvl w:val="0"/>
          <w:numId w:val="0"/>
        </w:numPr>
        <w:spacing w:after="200" w:line="276" w:lineRule="auto"/>
        <w:contextualSpacing/>
        <w:rPr>
          <w:rFonts w:hint="default"/>
        </w:rPr>
      </w:pPr>
      <w:r>
        <w:rPr>
          <w:rFonts w:hint="default"/>
        </w:rPr>
        <w:t>* Display source citations</w:t>
      </w:r>
    </w:p>
    <w:p w14:paraId="0B5CE31A">
      <w:pPr>
        <w:pStyle w:val="23"/>
        <w:numPr>
          <w:ilvl w:val="0"/>
          <w:numId w:val="0"/>
        </w:numPr>
        <w:spacing w:after="200" w:line="276" w:lineRule="auto"/>
        <w:contextualSpacing/>
        <w:rPr>
          <w:rFonts w:hint="default"/>
        </w:rPr>
      </w:pPr>
      <w:r>
        <w:rPr>
          <w:rFonts w:hint="default"/>
        </w:rPr>
        <w:t>* Display retrieved source chunks</w:t>
      </w:r>
    </w:p>
    <w:p w14:paraId="75126307">
      <w:pPr>
        <w:pStyle w:val="23"/>
        <w:numPr>
          <w:ilvl w:val="0"/>
          <w:numId w:val="0"/>
        </w:numPr>
        <w:spacing w:after="200" w:line="276" w:lineRule="auto"/>
        <w:contextualSpacing/>
        <w:rPr>
          <w:rFonts w:hint="default"/>
        </w:rPr>
      </w:pPr>
    </w:p>
    <w:p w14:paraId="284BD5A7">
      <w:pPr>
        <w:pStyle w:val="23"/>
        <w:numPr>
          <w:ilvl w:val="0"/>
          <w:numId w:val="0"/>
        </w:numPr>
        <w:spacing w:after="200" w:line="276" w:lineRule="auto"/>
        <w:contextualSpacing/>
        <w:rPr>
          <w:rFonts w:hint="default"/>
        </w:rPr>
      </w:pPr>
      <w:r>
        <w:rPr>
          <w:rFonts w:hint="default"/>
          <w:b/>
          <w:highlight w:val="none"/>
          <w:lang w:val="en-US"/>
        </w:rPr>
        <w:t xml:space="preserve">Timeline : </w:t>
      </w:r>
      <w:r>
        <w:rPr>
          <w:rFonts w:hint="default"/>
          <w:lang w:val="en-US"/>
        </w:rPr>
        <w:t>30</w:t>
      </w:r>
      <w:r>
        <w:rPr>
          <w:rFonts w:hint="default"/>
        </w:rPr>
        <w:t xml:space="preserve"> June 2026 – </w:t>
      </w:r>
      <w:r>
        <w:rPr>
          <w:rFonts w:hint="default"/>
          <w:lang w:val="en-US"/>
        </w:rPr>
        <w:t>06</w:t>
      </w:r>
      <w:r>
        <w:rPr>
          <w:rFonts w:hint="default"/>
        </w:rPr>
        <w:t xml:space="preserve"> </w:t>
      </w:r>
      <w:r>
        <w:rPr>
          <w:rFonts w:hint="default"/>
          <w:lang w:val="en-US"/>
        </w:rPr>
        <w:t xml:space="preserve">July </w:t>
      </w:r>
      <w:r>
        <w:rPr>
          <w:rFonts w:hint="default"/>
        </w:rPr>
        <w:t>2026 (3 Working Days)</w:t>
      </w:r>
    </w:p>
    <w:p w14:paraId="2F4618E3">
      <w:pPr>
        <w:pStyle w:val="23"/>
        <w:numPr>
          <w:ilvl w:val="0"/>
          <w:numId w:val="0"/>
        </w:numPr>
        <w:spacing w:after="200" w:line="276" w:lineRule="auto"/>
        <w:contextualSpacing/>
        <w:rPr>
          <w:rFonts w:hint="default"/>
        </w:rPr>
      </w:pPr>
    </w:p>
    <w:p w14:paraId="485B65F7">
      <w:pPr>
        <w:pStyle w:val="23"/>
        <w:numPr>
          <w:ilvl w:val="0"/>
          <w:numId w:val="0"/>
        </w:numPr>
        <w:spacing w:after="200" w:line="276" w:lineRule="auto"/>
        <w:contextualSpacing/>
        <w:rPr>
          <w:rFonts w:hint="default"/>
          <w:lang w:val="en-US"/>
        </w:rPr>
      </w:pPr>
      <w:r>
        <w:rPr>
          <w:rFonts w:hint="default"/>
          <w:b/>
          <w:lang w:val="en-US"/>
        </w:rPr>
        <w:t>Task Breakdown</w:t>
      </w:r>
    </w:p>
    <w:p w14:paraId="6962F929">
      <w:pPr>
        <w:pStyle w:val="23"/>
        <w:numPr>
          <w:ilvl w:val="0"/>
          <w:numId w:val="0"/>
        </w:numPr>
        <w:spacing w:after="200" w:line="276" w:lineRule="auto"/>
        <w:contextualSpacing/>
        <w:rPr>
          <w:rFonts w:hint="default"/>
        </w:rPr>
      </w:pPr>
      <w:r>
        <w:rPr>
          <w:rFonts w:hint="default"/>
        </w:rPr>
        <w:t xml:space="preserve">Chat interface implementation – </w:t>
      </w:r>
      <w:r>
        <w:rPr>
          <w:rFonts w:hint="default"/>
          <w:lang w:val="en-US"/>
        </w:rPr>
        <w:t>30</w:t>
      </w:r>
      <w:r>
        <w:rPr>
          <w:rFonts w:hint="default"/>
        </w:rPr>
        <w:t xml:space="preserve"> June 2026</w:t>
      </w:r>
    </w:p>
    <w:p w14:paraId="12303B06">
      <w:pPr>
        <w:pStyle w:val="23"/>
        <w:numPr>
          <w:ilvl w:val="0"/>
          <w:numId w:val="0"/>
        </w:numPr>
        <w:spacing w:after="200" w:line="276" w:lineRule="auto"/>
        <w:contextualSpacing/>
        <w:rPr>
          <w:rFonts w:hint="default"/>
        </w:rPr>
      </w:pPr>
      <w:r>
        <w:rPr>
          <w:rFonts w:hint="default"/>
        </w:rPr>
        <w:t xml:space="preserve">Upload panel integration – </w:t>
      </w:r>
      <w:r>
        <w:rPr>
          <w:rFonts w:hint="default"/>
          <w:lang w:val="en-US"/>
        </w:rPr>
        <w:t>30</w:t>
      </w:r>
      <w:r>
        <w:rPr>
          <w:rFonts w:hint="default"/>
        </w:rPr>
        <w:t xml:space="preserve"> June 2026</w:t>
      </w:r>
    </w:p>
    <w:p w14:paraId="7F22C7AD">
      <w:pPr>
        <w:pStyle w:val="23"/>
        <w:numPr>
          <w:ilvl w:val="0"/>
          <w:numId w:val="0"/>
        </w:numPr>
        <w:spacing w:after="200" w:line="276" w:lineRule="auto"/>
        <w:contextualSpacing/>
        <w:rPr>
          <w:rFonts w:hint="default"/>
        </w:rPr>
      </w:pPr>
      <w:r>
        <w:rPr>
          <w:rFonts w:hint="default"/>
        </w:rPr>
        <w:t xml:space="preserve">Source citation rendering – </w:t>
      </w:r>
      <w:r>
        <w:rPr>
          <w:rFonts w:hint="default"/>
          <w:lang w:val="en-US"/>
        </w:rPr>
        <w:t>01</w:t>
      </w:r>
      <w:r>
        <w:rPr>
          <w:rFonts w:hint="default"/>
        </w:rPr>
        <w:t xml:space="preserve"> Ju</w:t>
      </w:r>
      <w:r>
        <w:rPr>
          <w:rFonts w:hint="default"/>
          <w:lang w:val="en-US"/>
        </w:rPr>
        <w:t>ly</w:t>
      </w:r>
      <w:r>
        <w:rPr>
          <w:rFonts w:hint="default"/>
        </w:rPr>
        <w:t xml:space="preserve"> 2026</w:t>
      </w:r>
    </w:p>
    <w:p w14:paraId="32ED13F2">
      <w:pPr>
        <w:pStyle w:val="23"/>
        <w:numPr>
          <w:ilvl w:val="0"/>
          <w:numId w:val="0"/>
        </w:numPr>
        <w:spacing w:after="200" w:line="276" w:lineRule="auto"/>
        <w:contextualSpacing/>
        <w:rPr>
          <w:rFonts w:hint="default"/>
        </w:rPr>
      </w:pPr>
      <w:r>
        <w:rPr>
          <w:rFonts w:hint="default"/>
        </w:rPr>
        <w:t xml:space="preserve">Source chunk display – </w:t>
      </w:r>
      <w:r>
        <w:rPr>
          <w:rFonts w:hint="default"/>
          <w:lang w:val="en-US"/>
        </w:rPr>
        <w:t>01</w:t>
      </w:r>
      <w:r>
        <w:rPr>
          <w:rFonts w:hint="default"/>
        </w:rPr>
        <w:t xml:space="preserve"> Ju</w:t>
      </w:r>
      <w:r>
        <w:rPr>
          <w:rFonts w:hint="default"/>
          <w:lang w:val="en-US"/>
        </w:rPr>
        <w:t>ly</w:t>
      </w:r>
      <w:r>
        <w:rPr>
          <w:rFonts w:hint="default"/>
        </w:rPr>
        <w:t xml:space="preserve"> 2026</w:t>
      </w:r>
    </w:p>
    <w:p w14:paraId="1B0B6CC2">
      <w:pPr>
        <w:pStyle w:val="23"/>
        <w:numPr>
          <w:ilvl w:val="0"/>
          <w:numId w:val="0"/>
        </w:numPr>
        <w:spacing w:after="200" w:line="276" w:lineRule="auto"/>
        <w:contextualSpacing/>
        <w:rPr>
          <w:rFonts w:hint="default"/>
        </w:rPr>
      </w:pPr>
      <w:r>
        <w:rPr>
          <w:rFonts w:hint="default"/>
        </w:rPr>
        <w:t xml:space="preserve">UI testing and improvements – </w:t>
      </w:r>
      <w:r>
        <w:rPr>
          <w:rFonts w:hint="default"/>
          <w:lang w:val="en-US"/>
        </w:rPr>
        <w:t>06</w:t>
      </w:r>
      <w:r>
        <w:rPr>
          <w:rFonts w:hint="default"/>
        </w:rPr>
        <w:t xml:space="preserve"> Ju</w:t>
      </w:r>
      <w:r>
        <w:rPr>
          <w:rFonts w:hint="default"/>
          <w:lang w:val="en-US"/>
        </w:rPr>
        <w:t>ly</w:t>
      </w:r>
      <w:r>
        <w:rPr>
          <w:rFonts w:hint="default"/>
        </w:rPr>
        <w:t xml:space="preserve"> 2026</w:t>
      </w:r>
    </w:p>
    <w:p w14:paraId="62776459">
      <w:pPr>
        <w:pStyle w:val="23"/>
        <w:numPr>
          <w:ilvl w:val="0"/>
          <w:numId w:val="0"/>
        </w:numPr>
        <w:spacing w:after="200" w:line="276" w:lineRule="auto"/>
        <w:contextualSpacing/>
        <w:rPr>
          <w:rFonts w:hint="default"/>
        </w:rPr>
      </w:pPr>
    </w:p>
    <w:p w14:paraId="701E1051">
      <w:pPr>
        <w:pStyle w:val="23"/>
        <w:numPr>
          <w:ilvl w:val="0"/>
          <w:numId w:val="0"/>
        </w:numPr>
        <w:spacing w:after="200" w:line="276" w:lineRule="auto"/>
        <w:contextualSpacing/>
        <w:rPr>
          <w:rFonts w:hint="default"/>
        </w:rPr>
      </w:pPr>
      <w:r>
        <w:rPr>
          <w:rFonts w:hint="default"/>
        </w:rPr>
        <w:t>Deliverables</w:t>
      </w:r>
    </w:p>
    <w:p w14:paraId="252F84EA">
      <w:pPr>
        <w:pStyle w:val="23"/>
        <w:numPr>
          <w:ilvl w:val="0"/>
          <w:numId w:val="0"/>
        </w:numPr>
        <w:spacing w:after="200" w:line="276" w:lineRule="auto"/>
        <w:contextualSpacing/>
        <w:rPr>
          <w:rFonts w:hint="default"/>
        </w:rPr>
      </w:pPr>
    </w:p>
    <w:p w14:paraId="23A9A630">
      <w:pPr>
        <w:pStyle w:val="23"/>
        <w:numPr>
          <w:ilvl w:val="0"/>
          <w:numId w:val="0"/>
        </w:numPr>
        <w:spacing w:after="200" w:line="276" w:lineRule="auto"/>
        <w:contextualSpacing/>
        <w:rPr>
          <w:rFonts w:hint="default"/>
        </w:rPr>
      </w:pPr>
      <w:r>
        <w:rPr>
          <w:rFonts w:hint="default"/>
        </w:rPr>
        <w:t>* Functional chatbot UI</w:t>
      </w:r>
    </w:p>
    <w:p w14:paraId="3CA75761">
      <w:pPr>
        <w:pStyle w:val="23"/>
        <w:numPr>
          <w:ilvl w:val="0"/>
          <w:numId w:val="0"/>
        </w:numPr>
        <w:spacing w:after="200" w:line="276" w:lineRule="auto"/>
        <w:contextualSpacing/>
        <w:rPr>
          <w:rFonts w:hint="default"/>
        </w:rPr>
      </w:pPr>
      <w:r>
        <w:rPr>
          <w:rFonts w:hint="default"/>
        </w:rPr>
        <w:t>* Citation-aware frontend</w:t>
      </w:r>
    </w:p>
    <w:p w14:paraId="147FB2BB">
      <w:pPr>
        <w:pStyle w:val="23"/>
        <w:numPr>
          <w:ilvl w:val="0"/>
          <w:numId w:val="0"/>
        </w:numPr>
        <w:spacing w:after="200" w:line="276" w:lineRule="auto"/>
        <w:contextualSpacing/>
        <w:rPr>
          <w:rFonts w:hint="default"/>
        </w:rPr>
      </w:pPr>
    </w:p>
    <w:p w14:paraId="174D8F98">
      <w:pPr>
        <w:pStyle w:val="23"/>
        <w:numPr>
          <w:ilvl w:val="0"/>
          <w:numId w:val="0"/>
        </w:numPr>
        <w:spacing w:after="200" w:line="276" w:lineRule="auto"/>
        <w:contextualSpacing/>
        <w:rPr>
          <w:rFonts w:hint="default"/>
        </w:rPr>
      </w:pPr>
      <w:r>
        <w:rPr>
          <w:rFonts w:hint="default"/>
        </w:rPr>
        <w:t>Completion Target</w:t>
      </w:r>
    </w:p>
    <w:p w14:paraId="282813C1">
      <w:pPr>
        <w:pStyle w:val="23"/>
        <w:numPr>
          <w:ilvl w:val="0"/>
          <w:numId w:val="0"/>
        </w:numPr>
        <w:spacing w:after="200" w:line="276" w:lineRule="auto"/>
        <w:contextualSpacing/>
        <w:rPr>
          <w:rFonts w:hint="default"/>
        </w:rPr>
      </w:pPr>
      <w:r>
        <w:rPr>
          <w:rFonts w:hint="default"/>
          <w:lang w:val="en-US"/>
        </w:rPr>
        <w:t>06</w:t>
      </w:r>
      <w:r>
        <w:rPr>
          <w:rFonts w:hint="default"/>
        </w:rPr>
        <w:t xml:space="preserve"> </w:t>
      </w:r>
      <w:r>
        <w:rPr>
          <w:rFonts w:hint="default"/>
          <w:lang w:val="en-US"/>
        </w:rPr>
        <w:t>July</w:t>
      </w:r>
      <w:r>
        <w:rPr>
          <w:rFonts w:hint="default"/>
        </w:rPr>
        <w:t xml:space="preserve"> 2026</w:t>
      </w:r>
    </w:p>
    <w:p w14:paraId="633F9A01">
      <w:pPr>
        <w:pStyle w:val="23"/>
        <w:numPr>
          <w:ilvl w:val="0"/>
          <w:numId w:val="0"/>
        </w:numPr>
        <w:spacing w:after="200" w:line="276" w:lineRule="auto"/>
        <w:contextualSpacing/>
        <w:rPr>
          <w:rFonts w:hint="default"/>
        </w:rPr>
      </w:pPr>
    </w:p>
    <w:p w14:paraId="302E6C54">
      <w:pPr>
        <w:pStyle w:val="23"/>
        <w:numPr>
          <w:ilvl w:val="0"/>
          <w:numId w:val="0"/>
        </w:numPr>
        <w:spacing w:after="200" w:line="276" w:lineRule="auto"/>
        <w:contextualSpacing/>
        <w:rPr>
          <w:rFonts w:hint="default"/>
          <w:lang w:val="en-US"/>
        </w:rPr>
      </w:pPr>
    </w:p>
    <w:p w14:paraId="332AA9C9">
      <w:pPr>
        <w:pStyle w:val="23"/>
        <w:numPr>
          <w:ilvl w:val="0"/>
          <w:numId w:val="0"/>
        </w:numPr>
        <w:spacing w:after="200" w:line="276" w:lineRule="auto"/>
        <w:contextualSpacing/>
        <w:rPr>
          <w:rFonts w:hint="default"/>
          <w:b/>
          <w:bCs/>
          <w:sz w:val="24"/>
          <w:szCs w:val="24"/>
        </w:rPr>
      </w:pPr>
      <w:r>
        <w:rPr>
          <w:rFonts w:hint="default"/>
          <w:b/>
          <w:bCs/>
          <w:sz w:val="24"/>
          <w:szCs w:val="24"/>
        </w:rPr>
        <w:t>Step 9: Testing, Debugging &amp; Final Optimization</w:t>
      </w:r>
    </w:p>
    <w:p w14:paraId="0901AD0C">
      <w:pPr>
        <w:pStyle w:val="23"/>
        <w:numPr>
          <w:ilvl w:val="0"/>
          <w:numId w:val="0"/>
        </w:numPr>
        <w:spacing w:after="200" w:line="276" w:lineRule="auto"/>
        <w:contextualSpacing/>
        <w:rPr>
          <w:rFonts w:hint="default"/>
        </w:rPr>
      </w:pPr>
    </w:p>
    <w:p w14:paraId="32AB5319">
      <w:pPr>
        <w:pStyle w:val="23"/>
        <w:numPr>
          <w:ilvl w:val="0"/>
          <w:numId w:val="0"/>
        </w:numPr>
        <w:spacing w:after="200" w:line="276" w:lineRule="auto"/>
        <w:contextualSpacing/>
        <w:rPr>
          <w:rFonts w:hint="default"/>
          <w:lang w:val="en-US"/>
        </w:rPr>
      </w:pPr>
      <w:r>
        <w:rPr>
          <w:rFonts w:hint="default"/>
          <w:b/>
          <w:lang w:val="en-US"/>
        </w:rPr>
        <w:t>Scope</w:t>
      </w:r>
    </w:p>
    <w:p w14:paraId="253FDD4F">
      <w:pPr>
        <w:pStyle w:val="23"/>
        <w:numPr>
          <w:ilvl w:val="0"/>
          <w:numId w:val="0"/>
        </w:numPr>
        <w:spacing w:after="200" w:line="276" w:lineRule="auto"/>
        <w:contextualSpacing/>
        <w:rPr>
          <w:rFonts w:hint="default"/>
        </w:rPr>
      </w:pPr>
    </w:p>
    <w:p w14:paraId="049DBC7C">
      <w:pPr>
        <w:pStyle w:val="23"/>
        <w:numPr>
          <w:ilvl w:val="0"/>
          <w:numId w:val="0"/>
        </w:numPr>
        <w:spacing w:after="200" w:line="276" w:lineRule="auto"/>
        <w:contextualSpacing/>
        <w:rPr>
          <w:rFonts w:hint="default"/>
        </w:rPr>
      </w:pPr>
      <w:r>
        <w:rPr>
          <w:rFonts w:hint="default"/>
        </w:rPr>
        <w:t>* Validate complete workflow</w:t>
      </w:r>
    </w:p>
    <w:p w14:paraId="261D1E65">
      <w:pPr>
        <w:pStyle w:val="23"/>
        <w:numPr>
          <w:ilvl w:val="0"/>
          <w:numId w:val="0"/>
        </w:numPr>
        <w:spacing w:after="200" w:line="276" w:lineRule="auto"/>
        <w:contextualSpacing/>
        <w:rPr>
          <w:rFonts w:hint="default"/>
        </w:rPr>
      </w:pPr>
      <w:r>
        <w:rPr>
          <w:rFonts w:hint="default"/>
        </w:rPr>
        <w:t>* Fix issues</w:t>
      </w:r>
    </w:p>
    <w:p w14:paraId="3FECBB07">
      <w:pPr>
        <w:pStyle w:val="23"/>
        <w:numPr>
          <w:ilvl w:val="0"/>
          <w:numId w:val="0"/>
        </w:numPr>
        <w:spacing w:after="200" w:line="276" w:lineRule="auto"/>
        <w:contextualSpacing/>
        <w:rPr>
          <w:rFonts w:hint="default"/>
        </w:rPr>
      </w:pPr>
      <w:r>
        <w:rPr>
          <w:rFonts w:hint="default"/>
        </w:rPr>
        <w:t>* Optimize performance</w:t>
      </w:r>
    </w:p>
    <w:p w14:paraId="561BB404">
      <w:pPr>
        <w:pStyle w:val="23"/>
        <w:numPr>
          <w:ilvl w:val="0"/>
          <w:numId w:val="0"/>
        </w:numPr>
        <w:spacing w:after="200" w:line="276" w:lineRule="auto"/>
        <w:contextualSpacing/>
        <w:rPr>
          <w:rFonts w:hint="default"/>
        </w:rPr>
      </w:pPr>
    </w:p>
    <w:p w14:paraId="144EB016">
      <w:pPr>
        <w:pStyle w:val="23"/>
        <w:numPr>
          <w:ilvl w:val="0"/>
          <w:numId w:val="0"/>
        </w:numPr>
        <w:spacing w:after="200" w:line="276" w:lineRule="auto"/>
        <w:contextualSpacing/>
        <w:rPr>
          <w:rFonts w:hint="default"/>
        </w:rPr>
      </w:pPr>
      <w:r>
        <w:rPr>
          <w:rFonts w:hint="default"/>
          <w:b/>
          <w:highlight w:val="none"/>
          <w:lang w:val="en-US"/>
        </w:rPr>
        <w:t>Timeline : 07 July 2026 – 09 July 2026 (3 Working Days)</w:t>
      </w:r>
    </w:p>
    <w:p w14:paraId="2179EF53">
      <w:pPr>
        <w:pStyle w:val="23"/>
        <w:numPr>
          <w:ilvl w:val="0"/>
          <w:numId w:val="0"/>
        </w:numPr>
        <w:spacing w:after="200" w:line="276" w:lineRule="auto"/>
        <w:contextualSpacing/>
        <w:rPr>
          <w:rFonts w:hint="default"/>
        </w:rPr>
      </w:pPr>
    </w:p>
    <w:p w14:paraId="6F77EC5E">
      <w:pPr>
        <w:pStyle w:val="23"/>
        <w:numPr>
          <w:ilvl w:val="0"/>
          <w:numId w:val="0"/>
        </w:numPr>
        <w:spacing w:after="200" w:line="276" w:lineRule="auto"/>
        <w:contextualSpacing/>
        <w:rPr>
          <w:rFonts w:hint="default"/>
          <w:lang w:val="en-US"/>
        </w:rPr>
      </w:pPr>
      <w:r>
        <w:rPr>
          <w:rFonts w:hint="default"/>
          <w:b/>
          <w:lang w:val="en-US"/>
        </w:rPr>
        <w:t>Task Breakdown</w:t>
      </w:r>
    </w:p>
    <w:p w14:paraId="0437EBC9">
      <w:pPr>
        <w:pStyle w:val="23"/>
        <w:numPr>
          <w:ilvl w:val="0"/>
          <w:numId w:val="0"/>
        </w:numPr>
        <w:spacing w:after="200" w:line="276" w:lineRule="auto"/>
        <w:contextualSpacing/>
        <w:rPr>
          <w:rFonts w:hint="default"/>
        </w:rPr>
      </w:pPr>
      <w:r>
        <w:rPr>
          <w:rFonts w:hint="default"/>
        </w:rPr>
        <w:t xml:space="preserve">End-to-end workflow testing – </w:t>
      </w:r>
      <w:r>
        <w:rPr>
          <w:rFonts w:hint="default"/>
          <w:lang w:val="en-US"/>
        </w:rPr>
        <w:t>07</w:t>
      </w:r>
      <w:r>
        <w:rPr>
          <w:rFonts w:hint="default"/>
        </w:rPr>
        <w:t xml:space="preserve"> Ju</w:t>
      </w:r>
      <w:r>
        <w:rPr>
          <w:rFonts w:hint="default"/>
          <w:lang w:val="en-US"/>
        </w:rPr>
        <w:t>ly</w:t>
      </w:r>
      <w:r>
        <w:rPr>
          <w:rFonts w:hint="default"/>
        </w:rPr>
        <w:t xml:space="preserve"> 2026</w:t>
      </w:r>
    </w:p>
    <w:p w14:paraId="24E91A7F">
      <w:pPr>
        <w:pStyle w:val="23"/>
        <w:numPr>
          <w:ilvl w:val="0"/>
          <w:numId w:val="0"/>
        </w:numPr>
        <w:spacing w:after="200" w:line="276" w:lineRule="auto"/>
        <w:contextualSpacing/>
        <w:rPr>
          <w:rFonts w:hint="default"/>
        </w:rPr>
      </w:pPr>
      <w:r>
        <w:rPr>
          <w:rFonts w:hint="default"/>
        </w:rPr>
        <w:t xml:space="preserve">Retrieval accuracy validation – </w:t>
      </w:r>
      <w:r>
        <w:rPr>
          <w:rFonts w:hint="default"/>
          <w:lang w:val="en-US"/>
        </w:rPr>
        <w:t>07</w:t>
      </w:r>
      <w:r>
        <w:rPr>
          <w:rFonts w:hint="default"/>
        </w:rPr>
        <w:t xml:space="preserve"> Ju</w:t>
      </w:r>
      <w:r>
        <w:rPr>
          <w:rFonts w:hint="default"/>
          <w:lang w:val="en-US"/>
        </w:rPr>
        <w:t>ly</w:t>
      </w:r>
      <w:r>
        <w:rPr>
          <w:rFonts w:hint="default"/>
        </w:rPr>
        <w:t xml:space="preserve"> 2026</w:t>
      </w:r>
    </w:p>
    <w:p w14:paraId="5111C453">
      <w:pPr>
        <w:pStyle w:val="23"/>
        <w:numPr>
          <w:ilvl w:val="0"/>
          <w:numId w:val="0"/>
        </w:numPr>
        <w:spacing w:after="200" w:line="276" w:lineRule="auto"/>
        <w:contextualSpacing/>
        <w:rPr>
          <w:rFonts w:hint="default"/>
        </w:rPr>
      </w:pPr>
      <w:r>
        <w:rPr>
          <w:rFonts w:hint="default"/>
        </w:rPr>
        <w:t>Hallucination guard testing –</w:t>
      </w:r>
      <w:r>
        <w:rPr>
          <w:rFonts w:hint="default"/>
          <w:lang w:val="en-US"/>
        </w:rPr>
        <w:t>08</w:t>
      </w:r>
      <w:r>
        <w:rPr>
          <w:rFonts w:hint="default"/>
        </w:rPr>
        <w:t xml:space="preserve"> July 2026</w:t>
      </w:r>
    </w:p>
    <w:p w14:paraId="6C2118B3">
      <w:pPr>
        <w:pStyle w:val="23"/>
        <w:numPr>
          <w:ilvl w:val="0"/>
          <w:numId w:val="0"/>
        </w:numPr>
        <w:spacing w:after="200" w:line="276" w:lineRule="auto"/>
        <w:contextualSpacing/>
        <w:rPr>
          <w:rFonts w:hint="default"/>
        </w:rPr>
      </w:pPr>
      <w:r>
        <w:rPr>
          <w:rFonts w:hint="default"/>
        </w:rPr>
        <w:t>Bug fixing and cleanup – 0</w:t>
      </w:r>
      <w:r>
        <w:rPr>
          <w:rFonts w:hint="default"/>
          <w:lang w:val="en-US"/>
        </w:rPr>
        <w:t>8</w:t>
      </w:r>
      <w:r>
        <w:rPr>
          <w:rFonts w:hint="default"/>
        </w:rPr>
        <w:t xml:space="preserve"> July 2026</w:t>
      </w:r>
    </w:p>
    <w:p w14:paraId="446A7A83">
      <w:pPr>
        <w:pStyle w:val="23"/>
        <w:numPr>
          <w:ilvl w:val="0"/>
          <w:numId w:val="0"/>
        </w:numPr>
        <w:spacing w:after="200" w:line="276" w:lineRule="auto"/>
        <w:contextualSpacing/>
        <w:rPr>
          <w:rFonts w:hint="default"/>
        </w:rPr>
      </w:pPr>
      <w:r>
        <w:t>Answer quality validation report preparation – 0</w:t>
      </w:r>
      <w:r>
        <w:rPr>
          <w:rFonts w:hint="default"/>
          <w:lang w:val="en-US"/>
        </w:rPr>
        <w:t>9</w:t>
      </w:r>
      <w:r>
        <w:t xml:space="preserve"> July 2026</w:t>
      </w:r>
    </w:p>
    <w:p w14:paraId="6416F39B">
      <w:pPr>
        <w:pStyle w:val="23"/>
        <w:numPr>
          <w:ilvl w:val="0"/>
          <w:numId w:val="0"/>
        </w:numPr>
        <w:spacing w:after="200" w:line="276" w:lineRule="auto"/>
        <w:contextualSpacing/>
        <w:rPr>
          <w:rFonts w:hint="default"/>
        </w:rPr>
      </w:pPr>
      <w:r>
        <w:t>Final project validation – 0</w:t>
      </w:r>
      <w:r>
        <w:rPr>
          <w:rFonts w:hint="default"/>
          <w:lang w:val="en-US"/>
        </w:rPr>
        <w:t>9</w:t>
      </w:r>
      <w:r>
        <w:t xml:space="preserve"> July 2026</w:t>
      </w:r>
    </w:p>
    <w:p w14:paraId="35FC6DFA">
      <w:pPr>
        <w:pStyle w:val="23"/>
        <w:numPr>
          <w:ilvl w:val="0"/>
          <w:numId w:val="0"/>
        </w:numPr>
        <w:spacing w:after="200" w:line="276" w:lineRule="auto"/>
        <w:contextualSpacing/>
        <w:rPr>
          <w:rFonts w:hint="default"/>
        </w:rPr>
      </w:pPr>
    </w:p>
    <w:p w14:paraId="4C4FEF01">
      <w:pPr>
        <w:pStyle w:val="23"/>
        <w:numPr>
          <w:ilvl w:val="0"/>
          <w:numId w:val="0"/>
        </w:numPr>
        <w:spacing w:after="200" w:line="276" w:lineRule="auto"/>
        <w:contextualSpacing/>
        <w:rPr>
          <w:rFonts w:hint="default"/>
        </w:rPr>
      </w:pPr>
      <w:r>
        <w:rPr>
          <w:rFonts w:hint="default"/>
        </w:rPr>
        <w:t>Deliverables</w:t>
      </w:r>
    </w:p>
    <w:p w14:paraId="52B85A24">
      <w:pPr>
        <w:pStyle w:val="23"/>
        <w:numPr>
          <w:ilvl w:val="0"/>
          <w:numId w:val="0"/>
        </w:numPr>
        <w:spacing w:after="200" w:line="276" w:lineRule="auto"/>
        <w:contextualSpacing/>
        <w:rPr>
          <w:rFonts w:hint="default"/>
        </w:rPr>
      </w:pPr>
    </w:p>
    <w:p w14:paraId="773284BD">
      <w:pPr>
        <w:pStyle w:val="23"/>
        <w:numPr>
          <w:ilvl w:val="0"/>
          <w:numId w:val="0"/>
        </w:numPr>
        <w:spacing w:after="200" w:line="276" w:lineRule="auto"/>
        <w:contextualSpacing/>
        <w:rPr>
          <w:rFonts w:hint="default"/>
        </w:rPr>
      </w:pPr>
      <w:r>
        <w:rPr>
          <w:rFonts w:hint="default"/>
        </w:rPr>
        <w:t>* Stable working prototype</w:t>
      </w:r>
    </w:p>
    <w:p w14:paraId="5C964BE7">
      <w:pPr>
        <w:pStyle w:val="23"/>
        <w:numPr>
          <w:ilvl w:val="0"/>
          <w:numId w:val="0"/>
        </w:numPr>
        <w:spacing w:after="200" w:line="276" w:lineRule="auto"/>
        <w:contextualSpacing/>
        <w:rPr>
          <w:rFonts w:hint="default"/>
        </w:rPr>
      </w:pPr>
      <w:r>
        <w:rPr>
          <w:rFonts w:hint="default"/>
        </w:rPr>
        <w:t>* Optimized RAG workflow</w:t>
      </w:r>
    </w:p>
    <w:p w14:paraId="45A3E8AE">
      <w:pPr>
        <w:pStyle w:val="23"/>
        <w:numPr>
          <w:ilvl w:val="0"/>
          <w:numId w:val="0"/>
        </w:numPr>
        <w:spacing w:after="200" w:line="276" w:lineRule="auto"/>
        <w:contextualSpacing/>
        <w:rPr>
          <w:rFonts w:hint="default"/>
        </w:rPr>
      </w:pPr>
      <w:r>
        <w:rPr>
          <w:rFonts w:hint="default"/>
        </w:rPr>
        <w:t>* Final validated system</w:t>
      </w:r>
    </w:p>
    <w:p w14:paraId="469F0DE7">
      <w:pPr>
        <w:pStyle w:val="23"/>
        <w:numPr>
          <w:ilvl w:val="0"/>
          <w:numId w:val="0"/>
        </w:numPr>
        <w:spacing w:after="200" w:line="276" w:lineRule="auto"/>
        <w:contextualSpacing/>
        <w:rPr>
          <w:rFonts w:hint="default"/>
        </w:rPr>
      </w:pPr>
      <w:r>
        <w:rPr>
          <w:rFonts w:hint="default"/>
          <w:lang w:val="en-US"/>
        </w:rPr>
        <w:t xml:space="preserve">* </w:t>
      </w:r>
      <w:r>
        <w:t>Answer quality validation report</w:t>
      </w:r>
    </w:p>
    <w:p w14:paraId="53A7DEB0">
      <w:pPr>
        <w:pStyle w:val="23"/>
        <w:numPr>
          <w:ilvl w:val="0"/>
          <w:numId w:val="0"/>
        </w:numPr>
        <w:spacing w:after="200" w:line="276" w:lineRule="auto"/>
        <w:contextualSpacing/>
        <w:rPr>
          <w:rFonts w:hint="default"/>
        </w:rPr>
      </w:pPr>
    </w:p>
    <w:p w14:paraId="0560A097">
      <w:pPr>
        <w:pStyle w:val="23"/>
        <w:numPr>
          <w:ilvl w:val="0"/>
          <w:numId w:val="0"/>
        </w:numPr>
        <w:spacing w:after="200" w:line="276" w:lineRule="auto"/>
        <w:contextualSpacing/>
        <w:rPr>
          <w:rFonts w:hint="default"/>
        </w:rPr>
      </w:pPr>
      <w:r>
        <w:rPr>
          <w:rFonts w:hint="default"/>
        </w:rPr>
        <w:t>Completion Target</w:t>
      </w:r>
    </w:p>
    <w:p w14:paraId="23704D41">
      <w:pPr>
        <w:pStyle w:val="23"/>
        <w:numPr>
          <w:ilvl w:val="0"/>
          <w:numId w:val="0"/>
        </w:numPr>
        <w:spacing w:after="200" w:line="276" w:lineRule="auto"/>
        <w:contextualSpacing/>
        <w:rPr>
          <w:rFonts w:hint="default"/>
        </w:rPr>
      </w:pPr>
      <w:r>
        <w:rPr>
          <w:rFonts w:hint="default"/>
        </w:rPr>
        <w:t>0</w:t>
      </w:r>
      <w:r>
        <w:rPr>
          <w:rFonts w:hint="default"/>
          <w:lang w:val="en-US"/>
        </w:rPr>
        <w:t>9</w:t>
      </w:r>
      <w:r>
        <w:rPr>
          <w:rFonts w:hint="default"/>
        </w:rPr>
        <w:t xml:space="preserve"> July 2026</w:t>
      </w:r>
    </w:p>
    <w:p w14:paraId="4F069B3D">
      <w:pPr>
        <w:pStyle w:val="23"/>
        <w:numPr>
          <w:ilvl w:val="0"/>
          <w:numId w:val="0"/>
        </w:numPr>
        <w:ind w:leftChars="0"/>
      </w:pPr>
    </w:p>
    <w:p w14:paraId="7F3791B5">
      <w:pPr>
        <w:pStyle w:val="3"/>
      </w:pPr>
      <w:r>
        <w:rPr>
          <w:rFonts w:hint="default"/>
          <w:lang w:val="en-US"/>
        </w:rPr>
        <w:t>7</w:t>
      </w:r>
      <w:r>
        <w:t>. UI Layout</w:t>
      </w:r>
    </w:p>
    <w:p w14:paraId="22677AFE">
      <w:r>
        <w:t>The application uses a three-zone Streamlit layout, mapped directly to the project scope.</w:t>
      </w:r>
    </w:p>
    <w:p w14:paraId="64DE4557">
      <w:pPr>
        <w:pStyle w:val="23"/>
      </w:pPr>
      <w:r>
        <w:rPr>
          <w:b/>
        </w:rPr>
        <w:t xml:space="preserve">Left sidebar: </w:t>
      </w:r>
      <w:r>
        <w:t>Document uploader; list of ingested documents with per-file chunk counts; total chunks metric; settings (top-k chunks, LLM temperature); GOOGLE_API_KEY status.</w:t>
      </w:r>
    </w:p>
    <w:p w14:paraId="199A21B0">
      <w:pPr>
        <w:pStyle w:val="23"/>
      </w:pPr>
      <w:r>
        <w:rPr>
          <w:b/>
        </w:rPr>
        <w:t xml:space="preserve">Center (chat window): </w:t>
      </w:r>
      <w:r>
        <w:t>Past chat turns rendered as user / assistant message bubbles. Each turn carries a collapsed inline expander listing the sources used for that specific answer.</w:t>
      </w:r>
    </w:p>
    <w:p w14:paraId="71D73FE5">
      <w:pPr>
        <w:pStyle w:val="23"/>
      </w:pPr>
      <w:r>
        <w:rPr>
          <w:b/>
        </w:rPr>
        <w:t xml:space="preserve">Bottom (source references panel): </w:t>
      </w:r>
      <w:r>
        <w:t>Persistent panel showing the latest answer's retrieved chunks as cards laid out two per row. Each card displays the marker [#N], source_file, page_number, distance score, and a 'Show chunk text' expander that reveals the full chunk and chunk_id.</w:t>
      </w:r>
    </w:p>
    <w:p w14:paraId="0975AFB2">
      <w:pPr>
        <w:pStyle w:val="23"/>
      </w:pPr>
      <w:r>
        <w:rPr>
          <w:b/>
        </w:rPr>
        <w:t xml:space="preserve">Chat input: </w:t>
      </w:r>
      <w:r>
        <w:t>Streamlit chat_input docked at the bottom of the page for submitting new questions.</w:t>
      </w:r>
    </w:p>
    <w:p w14:paraId="6D8F493F">
      <w:r>
        <w:rPr>
          <w:i/>
        </w:rPr>
        <w:t>Mockup:</w:t>
      </w:r>
    </w:p>
    <w:p w14:paraId="41ECEA92">
      <w:r>
        <w:rPr>
          <w:rFonts w:ascii="Consolas" w:hAnsi="Consolas"/>
          <w:sz w:val="18"/>
        </w:rPr>
        <w:t>+----------------+----------------------------------------+</w:t>
      </w:r>
    </w:p>
    <w:p w14:paraId="5F17A444">
      <w:r>
        <w:rPr>
          <w:rFonts w:ascii="Consolas" w:hAnsi="Consolas"/>
          <w:sz w:val="18"/>
        </w:rPr>
        <w:t>|   Documents    |             Chat Window                |</w:t>
      </w:r>
    </w:p>
    <w:p w14:paraId="639D4FB8">
      <w:r>
        <w:rPr>
          <w:rFonts w:ascii="Consolas" w:hAnsi="Consolas"/>
          <w:sz w:val="18"/>
        </w:rPr>
        <w:t>|                |                                        |</w:t>
      </w:r>
    </w:p>
    <w:p w14:paraId="42188FB9">
      <w:r>
        <w:rPr>
          <w:rFonts w:ascii="Consolas" w:hAnsi="Consolas"/>
          <w:sz w:val="18"/>
        </w:rPr>
        <w:t>|   PDF 1        |   User Question                        |</w:t>
      </w:r>
    </w:p>
    <w:p w14:paraId="026AE707">
      <w:r>
        <w:rPr>
          <w:rFonts w:ascii="Consolas" w:hAnsi="Consolas"/>
          <w:sz w:val="18"/>
        </w:rPr>
        <w:t>|   PDF 2        |                                        |</w:t>
      </w:r>
    </w:p>
    <w:p w14:paraId="45FE2996">
      <w:r>
        <w:rPr>
          <w:rFonts w:ascii="Consolas" w:hAnsi="Consolas"/>
          <w:sz w:val="18"/>
        </w:rPr>
        <w:t>|   PDF 3        |   AI Answer with [#N] citations        |</w:t>
      </w:r>
    </w:p>
    <w:p w14:paraId="5DFFC0D7">
      <w:r>
        <w:rPr>
          <w:rFonts w:ascii="Consolas" w:hAnsi="Consolas"/>
          <w:sz w:val="18"/>
        </w:rPr>
        <w:t>|                |                                        |</w:t>
      </w:r>
    </w:p>
    <w:p w14:paraId="54194597">
      <w:r>
        <w:rPr>
          <w:rFonts w:ascii="Consolas" w:hAnsi="Consolas"/>
          <w:sz w:val="18"/>
        </w:rPr>
        <w:t>+----------------+----------------------------------------+</w:t>
      </w:r>
    </w:p>
    <w:p w14:paraId="772D9E00">
      <w:r>
        <w:rPr>
          <w:rFonts w:ascii="Consolas" w:hAnsi="Consolas"/>
          <w:sz w:val="18"/>
        </w:rPr>
        <w:t>|              Source References (last answer)            |</w:t>
      </w:r>
    </w:p>
    <w:p w14:paraId="5CB384E2">
      <w:r>
        <w:rPr>
          <w:rFonts w:ascii="Consolas" w:hAnsi="Consolas"/>
          <w:sz w:val="18"/>
        </w:rPr>
        <w:t>+---------------------------------------------------------+</w:t>
      </w:r>
    </w:p>
    <w:p w14:paraId="0D8C4D24">
      <w:pPr>
        <w:pStyle w:val="3"/>
      </w:pPr>
      <w:r>
        <w:rPr>
          <w:rFonts w:hint="default"/>
          <w:lang w:val="en-US"/>
        </w:rPr>
        <w:t>8</w:t>
      </w:r>
      <w:r>
        <w:t>. Error Handling</w:t>
      </w:r>
    </w:p>
    <w:p w14:paraId="09700365">
      <w:r>
        <w:t>Each error case raises a typed exception in the document loader and is surfaced to the user with a clear UI message. The system behavior (skip / reject / no LLM call) is fixed per case; users may re-submit manually but there is no automatic retry.</w:t>
      </w:r>
    </w:p>
    <w:p w14:paraId="4352A928">
      <w:pPr>
        <w:pStyle w:val="23"/>
      </w:pPr>
      <w:r>
        <w:rPr>
          <w:b/>
        </w:rPr>
        <w:t>Corrupted PDF</w:t>
      </w:r>
    </w:p>
    <w:p w14:paraId="435AF083">
      <w:r>
        <w:rPr>
          <w:i/>
          <w:color w:val="555555"/>
        </w:rPr>
        <w:t xml:space="preserve">Behavior: </w:t>
      </w:r>
      <w:r>
        <w:t>File skipped; ingestion continues with the remaining files.</w:t>
      </w:r>
    </w:p>
    <w:p w14:paraId="0E82D5AC">
      <w:r>
        <w:rPr>
          <w:i/>
          <w:color w:val="555555"/>
        </w:rPr>
        <w:t xml:space="preserve">Message shown: </w:t>
      </w:r>
      <w:r>
        <w:t>"&lt;filename&gt; appears corrupted — skipped"</w:t>
      </w:r>
    </w:p>
    <w:p w14:paraId="3D11928A">
      <w:pPr>
        <w:pStyle w:val="23"/>
      </w:pPr>
      <w:r>
        <w:rPr>
          <w:b/>
        </w:rPr>
        <w:t>Encrypted PDF</w:t>
      </w:r>
    </w:p>
    <w:p w14:paraId="78BC9A3D">
      <w:r>
        <w:rPr>
          <w:i/>
          <w:color w:val="555555"/>
        </w:rPr>
        <w:t xml:space="preserve">Behavior: </w:t>
      </w:r>
      <w:r>
        <w:t>File skipped; ingestion continues with the remaining files.</w:t>
      </w:r>
    </w:p>
    <w:p w14:paraId="218E7E77">
      <w:r>
        <w:rPr>
          <w:i/>
          <w:color w:val="555555"/>
        </w:rPr>
        <w:t xml:space="preserve">Message shown: </w:t>
      </w:r>
      <w:r>
        <w:t>"&lt;filename&gt; is password-protected — skipped"</w:t>
      </w:r>
    </w:p>
    <w:p w14:paraId="6181CDE7">
      <w:pPr>
        <w:pStyle w:val="23"/>
      </w:pPr>
      <w:r>
        <w:rPr>
          <w:b/>
        </w:rPr>
        <w:t>Unsupported file type</w:t>
      </w:r>
    </w:p>
    <w:p w14:paraId="1BD694C7">
      <w:r>
        <w:rPr>
          <w:i/>
          <w:color w:val="555555"/>
        </w:rPr>
        <w:t xml:space="preserve">Behavior: </w:t>
      </w:r>
      <w:r>
        <w:t>Upload rejected before the file is saved to disk.</w:t>
      </w:r>
    </w:p>
    <w:p w14:paraId="484EF301">
      <w:r>
        <w:rPr>
          <w:i/>
          <w:color w:val="555555"/>
        </w:rPr>
        <w:t xml:space="preserve">Message shown: </w:t>
      </w:r>
      <w:r>
        <w:t>"Unsupported file type: &lt;ext&gt;. Supported: ['.pdf', '.txt']"</w:t>
      </w:r>
    </w:p>
    <w:p w14:paraId="74C58DEA">
      <w:pPr>
        <w:pStyle w:val="23"/>
      </w:pPr>
      <w:r>
        <w:rPr>
          <w:b/>
        </w:rPr>
        <w:t>File too large</w:t>
      </w:r>
    </w:p>
    <w:p w14:paraId="26F5F6CA">
      <w:r>
        <w:rPr>
          <w:i/>
          <w:color w:val="555555"/>
        </w:rPr>
        <w:t xml:space="preserve">Behavior: </w:t>
      </w:r>
      <w:r>
        <w:t>Upload rejected before the file is saved to disk (limit 50 MB).</w:t>
      </w:r>
    </w:p>
    <w:p w14:paraId="39EB7948">
      <w:r>
        <w:rPr>
          <w:i/>
          <w:color w:val="555555"/>
        </w:rPr>
        <w:t xml:space="preserve">Message shown: </w:t>
      </w:r>
      <w:r>
        <w:t>"&lt;filename&gt; is &lt;size&gt; MB — limit is 50 MB"</w:t>
      </w:r>
    </w:p>
    <w:p w14:paraId="38661F85">
      <w:pPr>
        <w:pStyle w:val="23"/>
      </w:pPr>
      <w:r>
        <w:rPr>
          <w:b/>
        </w:rPr>
        <w:t>Empty PDF / no extractable text</w:t>
      </w:r>
    </w:p>
    <w:p w14:paraId="2555E9E4">
      <w:r>
        <w:rPr>
          <w:i/>
          <w:color w:val="555555"/>
        </w:rPr>
        <w:t xml:space="preserve">Behavior: </w:t>
      </w:r>
      <w:r>
        <w:t>File skipped with a warning (OCR is out of scope for this version).</w:t>
      </w:r>
    </w:p>
    <w:p w14:paraId="3BD60700">
      <w:r>
        <w:rPr>
          <w:i/>
          <w:color w:val="555555"/>
        </w:rPr>
        <w:t xml:space="preserve">Message shown: </w:t>
      </w:r>
      <w:r>
        <w:t>"No extractable text found in &lt;filename&gt;. This may be a scanned / image-only PDF."</w:t>
      </w:r>
    </w:p>
    <w:p w14:paraId="682FC302">
      <w:pPr>
        <w:pStyle w:val="23"/>
      </w:pPr>
      <w:r>
        <w:rPr>
          <w:b/>
        </w:rPr>
        <w:t>Empty TXT</w:t>
      </w:r>
    </w:p>
    <w:p w14:paraId="67909DE1">
      <w:r>
        <w:rPr>
          <w:i/>
          <w:color w:val="555555"/>
        </w:rPr>
        <w:t xml:space="preserve">Behavior: </w:t>
      </w:r>
      <w:r>
        <w:t>File skipped with a warning.</w:t>
      </w:r>
    </w:p>
    <w:p w14:paraId="63533D4C">
      <w:r>
        <w:rPr>
          <w:i/>
          <w:color w:val="555555"/>
        </w:rPr>
        <w:t xml:space="preserve">Message shown: </w:t>
      </w:r>
      <w:r>
        <w:t>"&lt;filename&gt; is empty"</w:t>
      </w:r>
    </w:p>
    <w:p w14:paraId="7C5F165C">
      <w:pPr>
        <w:pStyle w:val="23"/>
      </w:pPr>
      <w:r>
        <w:rPr>
          <w:b/>
        </w:rPr>
        <w:t>Duplicate upload</w:t>
      </w:r>
    </w:p>
    <w:p w14:paraId="4BB656C4">
      <w:r>
        <w:rPr>
          <w:i/>
          <w:color w:val="555555"/>
        </w:rPr>
        <w:t xml:space="preserve">Behavior: </w:t>
      </w:r>
      <w:r>
        <w:rPr>
          <w:rFonts w:hint="default"/>
        </w:rPr>
        <w:t>Duplicate uploads are detected using a SHA-256 file hash generated from the document content. If the same document is uploaded again, ingestion is skipped and existing records are reused.</w:t>
      </w:r>
    </w:p>
    <w:p w14:paraId="0379D7F2">
      <w:r>
        <w:rPr>
          <w:i/>
          <w:color w:val="555555"/>
        </w:rPr>
        <w:t xml:space="preserve">Message shown: </w:t>
      </w:r>
      <w:r>
        <w:t>"</w:t>
      </w:r>
      <w:r>
        <w:rPr>
          <w:rFonts w:hint="default"/>
        </w:rPr>
        <w:t>This document has already been uploaded. Existing data will be reused."</w:t>
      </w:r>
    </w:p>
    <w:p w14:paraId="29B1D696">
      <w:pPr>
        <w:pStyle w:val="23"/>
      </w:pPr>
      <w:r>
        <w:rPr>
          <w:b/>
        </w:rPr>
        <w:t>Gemini API failure</w:t>
      </w:r>
    </w:p>
    <w:p w14:paraId="494D0488">
      <w:r>
        <w:rPr>
          <w:i/>
          <w:color w:val="555555"/>
        </w:rPr>
        <w:t xml:space="preserve">Behavior: </w:t>
      </w:r>
      <w:r>
        <w:t>Error message shown inside the assistant message bubble; the question is not retried automatically.</w:t>
      </w:r>
    </w:p>
    <w:p w14:paraId="57C369AB">
      <w:r>
        <w:rPr>
          <w:i/>
          <w:color w:val="555555"/>
        </w:rPr>
        <w:t xml:space="preserve">Message shown: </w:t>
      </w:r>
      <w:r>
        <w:t>"Gemini call failed: &lt;error&gt;"</w:t>
      </w:r>
    </w:p>
    <w:p w14:paraId="772A4EC8">
      <w:pPr>
        <w:pStyle w:val="23"/>
      </w:pPr>
      <w:r>
        <w:rPr>
          <w:b/>
        </w:rPr>
        <w:t>Missing GOOGLE_API_KEY</w:t>
      </w:r>
    </w:p>
    <w:p w14:paraId="200C974E">
      <w:r>
        <w:rPr>
          <w:i/>
          <w:color w:val="555555"/>
        </w:rPr>
        <w:t xml:space="preserve">Behavior: </w:t>
      </w:r>
      <w:r>
        <w:t>Sidebar banner shown; no LLM call is made until the key is set.</w:t>
      </w:r>
    </w:p>
    <w:p w14:paraId="33CCFBDD">
      <w:r>
        <w:rPr>
          <w:i/>
          <w:color w:val="555555"/>
        </w:rPr>
        <w:t xml:space="preserve">Message shown: </w:t>
      </w:r>
      <w:r>
        <w:t>"GOOGLE_API_KEY not set — add it to .env to enable answers"</w:t>
      </w:r>
    </w:p>
    <w:p w14:paraId="3B06854D">
      <w:pPr>
        <w:pStyle w:val="23"/>
      </w:pPr>
      <w:r>
        <w:rPr>
          <w:b/>
        </w:rPr>
        <w:t>No relevant answer found</w:t>
      </w:r>
    </w:p>
    <w:p w14:paraId="6B726599">
      <w:pPr>
        <w:rPr>
          <w:rFonts w:hint="default"/>
        </w:rPr>
      </w:pPr>
      <w:r>
        <w:rPr>
          <w:i/>
          <w:color w:val="555555"/>
        </w:rPr>
        <w:t xml:space="preserve">Behavior: </w:t>
      </w:r>
      <w:r>
        <w:rPr>
          <w:rFonts w:hint="default"/>
        </w:rPr>
        <w:t>Before sending the retrieved context to Gemini, the system performs a retrieval relevance check based on similarity scores. If no retrieved chunks meet the minimum relevance threshold, the Gemini API is not called.</w:t>
      </w:r>
    </w:p>
    <w:p w14:paraId="6FB42A24">
      <w:r>
        <w:rPr>
          <w:i/>
          <w:color w:val="555555"/>
        </w:rPr>
        <w:t xml:space="preserve">Message shown: </w:t>
      </w:r>
      <w:r>
        <w:t>"</w:t>
      </w:r>
      <w:r>
        <w:rPr>
          <w:rFonts w:hint="default"/>
        </w:rPr>
        <w:t>The document does not contain sufficient information</w:t>
      </w:r>
      <w:r>
        <w:t>."</w:t>
      </w:r>
    </w:p>
    <w:p w14:paraId="332C2962">
      <w:pPr>
        <w:pStyle w:val="23"/>
      </w:pPr>
      <w:r>
        <w:rPr>
          <w:b/>
        </w:rPr>
        <w:t>Empty vector store (question asked before any ingestion)</w:t>
      </w:r>
    </w:p>
    <w:p w14:paraId="016825D6">
      <w:r>
        <w:rPr>
          <w:i/>
          <w:color w:val="555555"/>
        </w:rPr>
        <w:t xml:space="preserve">Behavior: </w:t>
      </w:r>
      <w:r>
        <w:t>No LLM call is made; the user is asked to ingest documents first.</w:t>
      </w:r>
    </w:p>
    <w:p w14:paraId="0A6FAFF0">
      <w:r>
        <w:rPr>
          <w:i/>
          <w:color w:val="555555"/>
        </w:rPr>
        <w:t xml:space="preserve">Message shown: </w:t>
      </w:r>
      <w:r>
        <w:t>"Ingest some documents first — the vector DB is empty"</w:t>
      </w:r>
    </w:p>
    <w:p w14:paraId="18F7D77D">
      <w:pPr>
        <w:pStyle w:val="3"/>
      </w:pPr>
      <w:r>
        <w:rPr>
          <w:rFonts w:hint="default"/>
          <w:lang w:val="en-US"/>
        </w:rPr>
        <w:t>9</w:t>
      </w:r>
      <w:r>
        <w:t>. Answer Quality Validation</w:t>
      </w:r>
    </w:p>
    <w:p w14:paraId="69BD12FB">
      <w:r>
        <w:t>Answers generated by the chatbot are validated by manual comparison against the source documents, using the page-level citations the system surfaces. Validation is performed during Step 9 and during stakeholder review; it is also expected as a continuous check by every reviewer.</w:t>
      </w:r>
    </w:p>
    <w:p w14:paraId="4CCA4CD0">
      <w:pPr>
        <w:pStyle w:val="23"/>
      </w:pPr>
      <w:r>
        <w:rPr>
          <w:b/>
        </w:rPr>
        <w:t xml:space="preserve">Citation traceability: </w:t>
      </w:r>
      <w:r>
        <w:t>Every grounded answer carries [#N] markers tied to the cards in the bottom Source References panel. For each cited chunk, the reviewer opens the named source_file at the listed page_number and confirms the cited text is present and supports the answer.</w:t>
      </w:r>
    </w:p>
    <w:p w14:paraId="13AE6A5A">
      <w:pPr>
        <w:pStyle w:val="23"/>
      </w:pPr>
      <w:r>
        <w:rPr>
          <w:b/>
        </w:rPr>
        <w:t xml:space="preserve">Fact-level spot checks: </w:t>
      </w:r>
      <w:r>
        <w:t>A predefined evaluation set is used (single-doc recall, cross-document, numeric / date precision, tricky overlapping concepts). For each question the reviewer records: correct answer text Y/N, correct citation source Y/N, correct page number Y/N.</w:t>
      </w:r>
    </w:p>
    <w:p w14:paraId="3C9CB6CD">
      <w:pPr>
        <w:pStyle w:val="23"/>
      </w:pPr>
      <w:r>
        <w:rPr>
          <w:b/>
        </w:rPr>
        <w:t xml:space="preserve">Hallucination guard checks: </w:t>
      </w:r>
      <w:r>
        <w:t>Questions whose answer is not in any ingested document are asked deliberately. The system must reply exactly 'The document does not contain sufficient information.' - any fabricated content is logged as a defect.</w:t>
      </w:r>
    </w:p>
    <w:p w14:paraId="63C533F5">
      <w:pPr>
        <w:pStyle w:val="23"/>
      </w:pPr>
      <w:r>
        <w:rPr>
          <w:b/>
        </w:rPr>
        <w:t xml:space="preserve">Retrieval quality: </w:t>
      </w:r>
      <w:r>
        <w:t>The reviewer inspects the distance scores in the source cards. A retrieved chunk with a distance score noticeably higher than its peers is flagged as a likely irrelevant hit and reviewed in context.</w:t>
      </w:r>
    </w:p>
    <w:p w14:paraId="4AC405F3">
      <w:pPr>
        <w:pStyle w:val="23"/>
      </w:pPr>
      <w:r>
        <w:rPr>
          <w:b/>
        </w:rPr>
        <w:t xml:space="preserve">Edge case verification: </w:t>
      </w:r>
      <w:r>
        <w:t>Corrupted PDF, oversized upload, empty PDF, duplicate upload, missing GOOGLE_API_KEY, and Gemini API failure are exercised explicitly and the resulting UI message is captured.</w:t>
      </w:r>
    </w:p>
    <w:p w14:paraId="57C5CD19">
      <w:pPr>
        <w:pStyle w:val="23"/>
      </w:pPr>
      <w:r>
        <w:rPr>
          <w:b/>
        </w:rPr>
        <w:t xml:space="preserve">Pass criteria: </w:t>
      </w:r>
      <w:r>
        <w:t>A test run passes when (a) all factual-recall questions are answered correctly with the right source and page, (b) all hallucination-guard questions are refused with the exact refusal phrase, and (c) every error-handling case produces its expected UI message.</w:t>
      </w:r>
    </w:p>
    <w:p w14:paraId="71F7BBB4">
      <w:r>
        <w:rPr>
          <w:b/>
        </w:rPr>
        <w:t>Evaluation Question Set</w:t>
      </w:r>
    </w:p>
    <w:p w14:paraId="11C7D39E">
      <w:r>
        <w:rPr>
          <w:i/>
        </w:rPr>
        <w:t>A small evaluation set executed during Step 9 testing. The tester fills in 'Actual Answer' and 'Pass/Fail' per row and the completed table becomes the Answer Quality Validation Report deliverable.</w:t>
      </w:r>
    </w:p>
    <w:tbl>
      <w:tblPr>
        <w:tblStyle w:val="12"/>
        <w:tblW w:w="10392" w:type="dxa"/>
        <w:tblInd w:w="0" w:type="dxa"/>
        <w:tblLayout w:type="fixed"/>
        <w:tblCellMar>
          <w:top w:w="0" w:type="dxa"/>
          <w:left w:w="108" w:type="dxa"/>
          <w:bottom w:w="0" w:type="dxa"/>
          <w:right w:w="108" w:type="dxa"/>
        </w:tblCellMar>
      </w:tblPr>
      <w:tblGrid>
        <w:gridCol w:w="351"/>
        <w:gridCol w:w="1181"/>
        <w:gridCol w:w="1460"/>
        <w:gridCol w:w="2572"/>
        <w:gridCol w:w="850"/>
        <w:gridCol w:w="1850"/>
        <w:gridCol w:w="788"/>
        <w:gridCol w:w="1340"/>
      </w:tblGrid>
      <w:tr w14:paraId="27709CB2">
        <w:tblPrEx>
          <w:tblCellMar>
            <w:top w:w="0" w:type="dxa"/>
            <w:left w:w="108" w:type="dxa"/>
            <w:bottom w:w="0" w:type="dxa"/>
            <w:right w:w="108" w:type="dxa"/>
          </w:tblCellMar>
        </w:tblPrEx>
        <w:tc>
          <w:tcPr>
            <w:tcW w:w="351" w:type="dxa"/>
          </w:tcPr>
          <w:p w14:paraId="1DC5463B">
            <w:r>
              <w:rPr>
                <w:b/>
              </w:rPr>
              <w:t>#</w:t>
            </w:r>
          </w:p>
        </w:tc>
        <w:tc>
          <w:tcPr>
            <w:tcW w:w="1181" w:type="dxa"/>
          </w:tcPr>
          <w:p w14:paraId="21FFA506">
            <w:r>
              <w:rPr>
                <w:b/>
              </w:rPr>
              <w:t>Question</w:t>
            </w:r>
          </w:p>
        </w:tc>
        <w:tc>
          <w:tcPr>
            <w:tcW w:w="1460" w:type="dxa"/>
          </w:tcPr>
          <w:p w14:paraId="10C41EB8">
            <w:r>
              <w:rPr>
                <w:b/>
              </w:rPr>
              <w:t>Expected Answer</w:t>
            </w:r>
          </w:p>
        </w:tc>
        <w:tc>
          <w:tcPr>
            <w:tcW w:w="2572" w:type="dxa"/>
          </w:tcPr>
          <w:p w14:paraId="12DF7AB5">
            <w:r>
              <w:rPr>
                <w:b/>
              </w:rPr>
              <w:t>Expected Source</w:t>
            </w:r>
          </w:p>
        </w:tc>
        <w:tc>
          <w:tcPr>
            <w:tcW w:w="850" w:type="dxa"/>
          </w:tcPr>
          <w:p w14:paraId="13D7B731">
            <w:r>
              <w:rPr>
                <w:b/>
              </w:rPr>
              <w:t>Expected Page</w:t>
            </w:r>
          </w:p>
        </w:tc>
        <w:tc>
          <w:tcPr>
            <w:tcW w:w="1850" w:type="dxa"/>
          </w:tcPr>
          <w:p w14:paraId="5A3958B4">
            <w:pPr>
              <w:rPr>
                <w:rFonts w:hint="default"/>
                <w:b/>
                <w:lang w:val="en-US"/>
              </w:rPr>
            </w:pPr>
            <w:r>
              <w:rPr>
                <w:rFonts w:hint="default"/>
                <w:b/>
                <w:lang w:val="en-US"/>
              </w:rPr>
              <w:t>Actual Answer</w:t>
            </w:r>
          </w:p>
        </w:tc>
        <w:tc>
          <w:tcPr>
            <w:tcW w:w="788" w:type="dxa"/>
          </w:tcPr>
          <w:p w14:paraId="30C36502">
            <w:r>
              <w:rPr>
                <w:b/>
              </w:rPr>
              <w:t>Pass / Fail</w:t>
            </w:r>
          </w:p>
        </w:tc>
        <w:tc>
          <w:tcPr>
            <w:tcW w:w="1340" w:type="dxa"/>
          </w:tcPr>
          <w:p w14:paraId="24E409AA">
            <w:pPr>
              <w:rPr>
                <w:rFonts w:hint="default"/>
                <w:b/>
                <w:lang w:val="en-US"/>
              </w:rPr>
            </w:pPr>
            <w:r>
              <w:rPr>
                <w:rFonts w:hint="default"/>
                <w:b/>
                <w:lang w:val="en-US"/>
              </w:rPr>
              <w:t>Remarks</w:t>
            </w:r>
          </w:p>
        </w:tc>
      </w:tr>
      <w:tr w14:paraId="309321BF">
        <w:tblPrEx>
          <w:tblCellMar>
            <w:top w:w="0" w:type="dxa"/>
            <w:left w:w="108" w:type="dxa"/>
            <w:bottom w:w="0" w:type="dxa"/>
            <w:right w:w="108" w:type="dxa"/>
          </w:tblCellMar>
        </w:tblPrEx>
        <w:tc>
          <w:tcPr>
            <w:tcW w:w="351" w:type="dxa"/>
          </w:tcPr>
          <w:p w14:paraId="4DEBF856">
            <w:r>
              <w:t>1</w:t>
            </w:r>
          </w:p>
        </w:tc>
        <w:tc>
          <w:tcPr>
            <w:tcW w:w="1181" w:type="dxa"/>
          </w:tcPr>
          <w:p w14:paraId="7C39E3E5">
            <w:r>
              <w:t>How many PTO days do I get per year?</w:t>
            </w:r>
          </w:p>
        </w:tc>
        <w:tc>
          <w:tcPr>
            <w:tcW w:w="1460" w:type="dxa"/>
          </w:tcPr>
          <w:p w14:paraId="01F25F6B">
            <w:r>
              <w:t>22 working days</w:t>
            </w:r>
          </w:p>
        </w:tc>
        <w:tc>
          <w:tcPr>
            <w:tcW w:w="2572" w:type="dxa"/>
          </w:tcPr>
          <w:p w14:paraId="1AD2953C">
            <w:r>
              <w:t>employee_handbook.txt</w:t>
            </w:r>
          </w:p>
        </w:tc>
        <w:tc>
          <w:tcPr>
            <w:tcW w:w="850" w:type="dxa"/>
          </w:tcPr>
          <w:p w14:paraId="718D30DC">
            <w:r>
              <w:t>1</w:t>
            </w:r>
          </w:p>
        </w:tc>
        <w:tc>
          <w:tcPr>
            <w:tcW w:w="1850" w:type="dxa"/>
          </w:tcPr>
          <w:p w14:paraId="68DBB2A1"/>
        </w:tc>
        <w:tc>
          <w:tcPr>
            <w:tcW w:w="788" w:type="dxa"/>
          </w:tcPr>
          <w:p w14:paraId="306B2159"/>
        </w:tc>
        <w:tc>
          <w:tcPr>
            <w:tcW w:w="1340" w:type="dxa"/>
          </w:tcPr>
          <w:p w14:paraId="271B1763"/>
        </w:tc>
      </w:tr>
      <w:tr w14:paraId="36B43706">
        <w:tblPrEx>
          <w:tblCellMar>
            <w:top w:w="0" w:type="dxa"/>
            <w:left w:w="108" w:type="dxa"/>
            <w:bottom w:w="0" w:type="dxa"/>
            <w:right w:w="108" w:type="dxa"/>
          </w:tblCellMar>
        </w:tblPrEx>
        <w:tc>
          <w:tcPr>
            <w:tcW w:w="351" w:type="dxa"/>
          </w:tcPr>
          <w:p w14:paraId="37B7FB25">
            <w:r>
              <w:t>2</w:t>
            </w:r>
          </w:p>
        </w:tc>
        <w:tc>
          <w:tcPr>
            <w:tcW w:w="1181" w:type="dxa"/>
          </w:tcPr>
          <w:p w14:paraId="58CD9FB8">
            <w:r>
              <w:t>What is the minimum password length?</w:t>
            </w:r>
          </w:p>
        </w:tc>
        <w:tc>
          <w:tcPr>
            <w:tcW w:w="1460" w:type="dxa"/>
          </w:tcPr>
          <w:p w14:paraId="7B503B15">
            <w:r>
              <w:t>14 characters</w:t>
            </w:r>
          </w:p>
        </w:tc>
        <w:tc>
          <w:tcPr>
            <w:tcW w:w="2572" w:type="dxa"/>
          </w:tcPr>
          <w:p w14:paraId="440D76A9">
            <w:r>
              <w:t>security_policy.txt</w:t>
            </w:r>
          </w:p>
        </w:tc>
        <w:tc>
          <w:tcPr>
            <w:tcW w:w="850" w:type="dxa"/>
          </w:tcPr>
          <w:p w14:paraId="301EDFEC">
            <w:r>
              <w:t>1</w:t>
            </w:r>
          </w:p>
        </w:tc>
        <w:tc>
          <w:tcPr>
            <w:tcW w:w="1850" w:type="dxa"/>
          </w:tcPr>
          <w:p w14:paraId="5E9E4CFD"/>
        </w:tc>
        <w:tc>
          <w:tcPr>
            <w:tcW w:w="788" w:type="dxa"/>
          </w:tcPr>
          <w:p w14:paraId="0AB654B1"/>
        </w:tc>
        <w:tc>
          <w:tcPr>
            <w:tcW w:w="1340" w:type="dxa"/>
          </w:tcPr>
          <w:p w14:paraId="752980A5"/>
        </w:tc>
      </w:tr>
      <w:tr w14:paraId="46A88C9D">
        <w:tblPrEx>
          <w:tblCellMar>
            <w:top w:w="0" w:type="dxa"/>
            <w:left w:w="108" w:type="dxa"/>
            <w:bottom w:w="0" w:type="dxa"/>
            <w:right w:w="108" w:type="dxa"/>
          </w:tblCellMar>
        </w:tblPrEx>
        <w:tc>
          <w:tcPr>
            <w:tcW w:w="351" w:type="dxa"/>
          </w:tcPr>
          <w:p w14:paraId="24944447">
            <w:r>
              <w:t>3</w:t>
            </w:r>
          </w:p>
        </w:tc>
        <w:tc>
          <w:tcPr>
            <w:tcW w:w="1181" w:type="dxa"/>
          </w:tcPr>
          <w:p w14:paraId="3178467C">
            <w:r>
              <w:t>When is Atlas 3.5 releasing?</w:t>
            </w:r>
          </w:p>
        </w:tc>
        <w:tc>
          <w:tcPr>
            <w:tcW w:w="1460" w:type="dxa"/>
          </w:tcPr>
          <w:p w14:paraId="0D1630EB">
            <w:r>
              <w:t>15 July 2026</w:t>
            </w:r>
          </w:p>
        </w:tc>
        <w:tc>
          <w:tcPr>
            <w:tcW w:w="2572" w:type="dxa"/>
          </w:tcPr>
          <w:p w14:paraId="6011C8D1">
            <w:r>
              <w:t>product_atlas_specs.txt, q2_planning_meeting_notes.txt</w:t>
            </w:r>
          </w:p>
        </w:tc>
        <w:tc>
          <w:tcPr>
            <w:tcW w:w="850" w:type="dxa"/>
          </w:tcPr>
          <w:p w14:paraId="42989459">
            <w:r>
              <w:t>1</w:t>
            </w:r>
          </w:p>
        </w:tc>
        <w:tc>
          <w:tcPr>
            <w:tcW w:w="1850" w:type="dxa"/>
          </w:tcPr>
          <w:p w14:paraId="3E942F6B"/>
        </w:tc>
        <w:tc>
          <w:tcPr>
            <w:tcW w:w="788" w:type="dxa"/>
          </w:tcPr>
          <w:p w14:paraId="67BD93B7"/>
        </w:tc>
        <w:tc>
          <w:tcPr>
            <w:tcW w:w="1340" w:type="dxa"/>
          </w:tcPr>
          <w:p w14:paraId="1B942B3C"/>
        </w:tc>
      </w:tr>
      <w:tr w14:paraId="2DED8F02">
        <w:tblPrEx>
          <w:tblCellMar>
            <w:top w:w="0" w:type="dxa"/>
            <w:left w:w="108" w:type="dxa"/>
            <w:bottom w:w="0" w:type="dxa"/>
            <w:right w:w="108" w:type="dxa"/>
          </w:tblCellMar>
        </w:tblPrEx>
        <w:tc>
          <w:tcPr>
            <w:tcW w:w="351" w:type="dxa"/>
          </w:tcPr>
          <w:p w14:paraId="4F6FEFBD">
            <w:r>
              <w:t>4</w:t>
            </w:r>
          </w:p>
        </w:tc>
        <w:tc>
          <w:tcPr>
            <w:tcW w:w="1181" w:type="dxa"/>
          </w:tcPr>
          <w:p w14:paraId="1C649954">
            <w:r>
              <w:t>Who chaired the Q2 planning meeting?</w:t>
            </w:r>
          </w:p>
        </w:tc>
        <w:tc>
          <w:tcPr>
            <w:tcW w:w="1460" w:type="dxa"/>
          </w:tcPr>
          <w:p w14:paraId="5CA2B2AE">
            <w:r>
              <w:t>Priya Raman</w:t>
            </w:r>
          </w:p>
        </w:tc>
        <w:tc>
          <w:tcPr>
            <w:tcW w:w="2572" w:type="dxa"/>
          </w:tcPr>
          <w:p w14:paraId="532D5C97">
            <w:r>
              <w:t>q2_planning_meeting_notes.txt</w:t>
            </w:r>
          </w:p>
        </w:tc>
        <w:tc>
          <w:tcPr>
            <w:tcW w:w="850" w:type="dxa"/>
          </w:tcPr>
          <w:p w14:paraId="2E69C7BC">
            <w:r>
              <w:t>1</w:t>
            </w:r>
          </w:p>
        </w:tc>
        <w:tc>
          <w:tcPr>
            <w:tcW w:w="1850" w:type="dxa"/>
          </w:tcPr>
          <w:p w14:paraId="4DB523BA"/>
        </w:tc>
        <w:tc>
          <w:tcPr>
            <w:tcW w:w="788" w:type="dxa"/>
          </w:tcPr>
          <w:p w14:paraId="4292FBD6"/>
        </w:tc>
        <w:tc>
          <w:tcPr>
            <w:tcW w:w="1340" w:type="dxa"/>
          </w:tcPr>
          <w:p w14:paraId="5EFDB3E9"/>
        </w:tc>
      </w:tr>
      <w:tr w14:paraId="4471A1F9">
        <w:tblPrEx>
          <w:tblCellMar>
            <w:top w:w="0" w:type="dxa"/>
            <w:left w:w="108" w:type="dxa"/>
            <w:bottom w:w="0" w:type="dxa"/>
            <w:right w:w="108" w:type="dxa"/>
          </w:tblCellMar>
        </w:tblPrEx>
        <w:tc>
          <w:tcPr>
            <w:tcW w:w="351" w:type="dxa"/>
          </w:tcPr>
          <w:p w14:paraId="3895ADAF">
            <w:r>
              <w:t>5</w:t>
            </w:r>
          </w:p>
        </w:tc>
        <w:tc>
          <w:tcPr>
            <w:tcW w:w="1181" w:type="dxa"/>
          </w:tcPr>
          <w:p w14:paraId="32AC76E5">
            <w:r>
              <w:t>On what date was Atlas 3.4 released?</w:t>
            </w:r>
          </w:p>
        </w:tc>
        <w:tc>
          <w:tcPr>
            <w:tcW w:w="1460" w:type="dxa"/>
          </w:tcPr>
          <w:p w14:paraId="444517BA">
            <w:r>
              <w:t>28 February 2026</w:t>
            </w:r>
          </w:p>
        </w:tc>
        <w:tc>
          <w:tcPr>
            <w:tcW w:w="2572" w:type="dxa"/>
          </w:tcPr>
          <w:p w14:paraId="3BDD042A">
            <w:r>
              <w:t>product_atlas_specs.txt</w:t>
            </w:r>
          </w:p>
        </w:tc>
        <w:tc>
          <w:tcPr>
            <w:tcW w:w="850" w:type="dxa"/>
          </w:tcPr>
          <w:p w14:paraId="1D2CD896">
            <w:r>
              <w:t>1</w:t>
            </w:r>
          </w:p>
        </w:tc>
        <w:tc>
          <w:tcPr>
            <w:tcW w:w="1850" w:type="dxa"/>
          </w:tcPr>
          <w:p w14:paraId="2C608550"/>
        </w:tc>
        <w:tc>
          <w:tcPr>
            <w:tcW w:w="788" w:type="dxa"/>
          </w:tcPr>
          <w:p w14:paraId="12CBC4E5"/>
        </w:tc>
        <w:tc>
          <w:tcPr>
            <w:tcW w:w="1340" w:type="dxa"/>
          </w:tcPr>
          <w:p w14:paraId="72888921"/>
        </w:tc>
      </w:tr>
      <w:tr w14:paraId="0DD00E64">
        <w:tblPrEx>
          <w:tblCellMar>
            <w:top w:w="0" w:type="dxa"/>
            <w:left w:w="108" w:type="dxa"/>
            <w:bottom w:w="0" w:type="dxa"/>
            <w:right w:w="108" w:type="dxa"/>
          </w:tblCellMar>
        </w:tblPrEx>
        <w:tc>
          <w:tcPr>
            <w:tcW w:w="351" w:type="dxa"/>
          </w:tcPr>
          <w:p w14:paraId="5E50FA7F">
            <w:r>
              <w:t>6</w:t>
            </w:r>
          </w:p>
        </w:tc>
        <w:tc>
          <w:tcPr>
            <w:tcW w:w="1181" w:type="dxa"/>
          </w:tcPr>
          <w:p w14:paraId="2E5D66B5">
            <w:r>
              <w:t>Can I work fully remote if I live near the office?</w:t>
            </w:r>
          </w:p>
        </w:tc>
        <w:tc>
          <w:tcPr>
            <w:tcW w:w="1460" w:type="dxa"/>
          </w:tcPr>
          <w:p w14:paraId="58A9939E">
            <w:r>
              <w:t>No - requires home base more than 80 km from the nearest office</w:t>
            </w:r>
          </w:p>
        </w:tc>
        <w:tc>
          <w:tcPr>
            <w:tcW w:w="2572" w:type="dxa"/>
          </w:tcPr>
          <w:p w14:paraId="37F55CD6">
            <w:r>
              <w:t>employee_handbook.txt</w:t>
            </w:r>
          </w:p>
        </w:tc>
        <w:tc>
          <w:tcPr>
            <w:tcW w:w="850" w:type="dxa"/>
          </w:tcPr>
          <w:p w14:paraId="4698588B">
            <w:r>
              <w:t>1</w:t>
            </w:r>
          </w:p>
        </w:tc>
        <w:tc>
          <w:tcPr>
            <w:tcW w:w="1850" w:type="dxa"/>
          </w:tcPr>
          <w:p w14:paraId="03FC770D"/>
        </w:tc>
        <w:tc>
          <w:tcPr>
            <w:tcW w:w="788" w:type="dxa"/>
          </w:tcPr>
          <w:p w14:paraId="52AE755A"/>
        </w:tc>
        <w:tc>
          <w:tcPr>
            <w:tcW w:w="1340" w:type="dxa"/>
          </w:tcPr>
          <w:p w14:paraId="04055E3D"/>
        </w:tc>
      </w:tr>
      <w:tr w14:paraId="07A12B10">
        <w:tblPrEx>
          <w:tblCellMar>
            <w:top w:w="0" w:type="dxa"/>
            <w:left w:w="108" w:type="dxa"/>
            <w:bottom w:w="0" w:type="dxa"/>
            <w:right w:w="108" w:type="dxa"/>
          </w:tblCellMar>
        </w:tblPrEx>
        <w:tc>
          <w:tcPr>
            <w:tcW w:w="351" w:type="dxa"/>
          </w:tcPr>
          <w:p w14:paraId="5950F074">
            <w:r>
              <w:t>7</w:t>
            </w:r>
          </w:p>
        </w:tc>
        <w:tc>
          <w:tcPr>
            <w:tcW w:w="1181" w:type="dxa"/>
          </w:tcPr>
          <w:p w14:paraId="6A68004F">
            <w:r>
              <w:t>Who is the CEO of Nexotech?</w:t>
            </w:r>
          </w:p>
        </w:tc>
        <w:tc>
          <w:tcPr>
            <w:tcW w:w="1460" w:type="dxa"/>
          </w:tcPr>
          <w:p w14:paraId="0870295C">
            <w:r>
              <w:t>"The document does not contain sufficient information."</w:t>
            </w:r>
          </w:p>
        </w:tc>
        <w:tc>
          <w:tcPr>
            <w:tcW w:w="2572" w:type="dxa"/>
          </w:tcPr>
          <w:p w14:paraId="785A0525">
            <w:r>
              <w:t>(hallucination guard - not in any document)</w:t>
            </w:r>
          </w:p>
        </w:tc>
        <w:tc>
          <w:tcPr>
            <w:tcW w:w="850" w:type="dxa"/>
          </w:tcPr>
          <w:p w14:paraId="49633AF8">
            <w:r>
              <w:t>—</w:t>
            </w:r>
          </w:p>
        </w:tc>
        <w:tc>
          <w:tcPr>
            <w:tcW w:w="1850" w:type="dxa"/>
          </w:tcPr>
          <w:p w14:paraId="72D8B92B"/>
        </w:tc>
        <w:tc>
          <w:tcPr>
            <w:tcW w:w="788" w:type="dxa"/>
          </w:tcPr>
          <w:p w14:paraId="70188D7B"/>
        </w:tc>
        <w:tc>
          <w:tcPr>
            <w:tcW w:w="1340" w:type="dxa"/>
          </w:tcPr>
          <w:p w14:paraId="5BCE3168"/>
        </w:tc>
      </w:tr>
      <w:tr w14:paraId="31EB5B5A">
        <w:tblPrEx>
          <w:tblCellMar>
            <w:top w:w="0" w:type="dxa"/>
            <w:left w:w="108" w:type="dxa"/>
            <w:bottom w:w="0" w:type="dxa"/>
            <w:right w:w="108" w:type="dxa"/>
          </w:tblCellMar>
        </w:tblPrEx>
        <w:tc>
          <w:tcPr>
            <w:tcW w:w="351" w:type="dxa"/>
          </w:tcPr>
          <w:p w14:paraId="0FE0C08C">
            <w:r>
              <w:t>8</w:t>
            </w:r>
          </w:p>
        </w:tc>
        <w:tc>
          <w:tcPr>
            <w:tcW w:w="1181" w:type="dxa"/>
          </w:tcPr>
          <w:p w14:paraId="0B986C73">
            <w:r>
              <w:t>What is the WiFi password in the Bangalore office?</w:t>
            </w:r>
          </w:p>
        </w:tc>
        <w:tc>
          <w:tcPr>
            <w:tcW w:w="1460" w:type="dxa"/>
          </w:tcPr>
          <w:p w14:paraId="22EAE063">
            <w:r>
              <w:t>"The document does not contain sufficient information."</w:t>
            </w:r>
          </w:p>
        </w:tc>
        <w:tc>
          <w:tcPr>
            <w:tcW w:w="2572" w:type="dxa"/>
          </w:tcPr>
          <w:p w14:paraId="42D23B7B">
            <w:r>
              <w:t>(hallucination guard - not in any document)</w:t>
            </w:r>
          </w:p>
        </w:tc>
        <w:tc>
          <w:tcPr>
            <w:tcW w:w="850" w:type="dxa"/>
          </w:tcPr>
          <w:p w14:paraId="7E9E1E8F">
            <w:r>
              <w:t>—</w:t>
            </w:r>
          </w:p>
        </w:tc>
        <w:tc>
          <w:tcPr>
            <w:tcW w:w="1850" w:type="dxa"/>
          </w:tcPr>
          <w:p w14:paraId="3231BC79"/>
        </w:tc>
        <w:tc>
          <w:tcPr>
            <w:tcW w:w="788" w:type="dxa"/>
          </w:tcPr>
          <w:p w14:paraId="74033CCB"/>
        </w:tc>
        <w:tc>
          <w:tcPr>
            <w:tcW w:w="1340" w:type="dxa"/>
          </w:tcPr>
          <w:p w14:paraId="3B84E46B"/>
        </w:tc>
      </w:tr>
    </w:tbl>
    <w:p w14:paraId="3665394C">
      <w:pPr>
        <w:pStyle w:val="3"/>
      </w:pPr>
      <w:r>
        <w:t>1</w:t>
      </w:r>
      <w:r>
        <w:rPr>
          <w:rFonts w:hint="default"/>
          <w:lang w:val="en-US"/>
        </w:rPr>
        <w:t>0</w:t>
      </w:r>
      <w:r>
        <w:t>. Final Deliverables</w:t>
      </w:r>
    </w:p>
    <w:p w14:paraId="02FB0DFF">
      <w:r>
        <w:t>End-of-project artefacts handed over together as the project package:</w:t>
      </w:r>
    </w:p>
    <w:p w14:paraId="54FED683">
      <w:pPr>
        <w:pStyle w:val="23"/>
      </w:pPr>
      <w:r>
        <w:rPr>
          <w:b/>
        </w:rPr>
        <w:t xml:space="preserve">Source code: </w:t>
      </w:r>
      <w:r>
        <w:t>Complete Python project under rag_chatbot_project/ (app modules, Streamlit entry main.py, configuration).</w:t>
      </w:r>
    </w:p>
    <w:p w14:paraId="0C387437">
      <w:pPr>
        <w:pStyle w:val="23"/>
      </w:pPr>
      <w:r>
        <w:rPr>
          <w:b/>
        </w:rPr>
        <w:t xml:space="preserve">README.md: </w:t>
      </w:r>
      <w:r>
        <w:t>Setup, run, and test instructions, including the required .env GOOGLE_API_KEY entry.</w:t>
      </w:r>
    </w:p>
    <w:p w14:paraId="24462D68">
      <w:pPr>
        <w:pStyle w:val="23"/>
      </w:pPr>
      <w:r>
        <w:rPr>
          <w:b/>
        </w:rPr>
        <w:t xml:space="preserve">Sample documents: </w:t>
      </w:r>
      <w:r>
        <w:t>Four representative internal documents under sample_docs/ for exercising ingestion and retrieval (employee_handbook.txt, product_atlas_specs.txt, security_policy.txt, q2_planning_meeting_notes.txt).</w:t>
      </w:r>
    </w:p>
    <w:p w14:paraId="1C8D1667">
      <w:pPr>
        <w:pStyle w:val="23"/>
      </w:pPr>
      <w:r>
        <w:rPr>
          <w:rFonts w:hint="default"/>
          <w:b/>
        </w:rPr>
        <w:t>Validation Sheet:</w:t>
      </w:r>
      <w:r>
        <w:rPr>
          <w:rFonts w:hint="default"/>
          <w:b w:val="0"/>
          <w:bCs/>
        </w:rPr>
        <w:t>Manual validation results covering retrieval accuracy, citations, hallucination checks, and error handling scenarios.</w:t>
      </w:r>
    </w:p>
    <w:p w14:paraId="3B2304A6">
      <w:pPr>
        <w:pStyle w:val="23"/>
      </w:pPr>
      <w:r>
        <w:rPr>
          <w:b/>
        </w:rPr>
        <w:t xml:space="preserve">Answer quality validation report: </w:t>
      </w:r>
      <w:r>
        <w:t>The Evaluation Question Set table in section 10, completed with actual answers and pass/fail per row, taken during Step 9 testing.</w:t>
      </w:r>
    </w:p>
    <w:p w14:paraId="3C341667">
      <w:pPr>
        <w:pStyle w:val="23"/>
      </w:pPr>
      <w:r>
        <w:rPr>
          <w:b/>
        </w:rPr>
        <w:t xml:space="preserve">R&amp;D documentation: </w:t>
      </w:r>
      <w:r>
        <w:t>This document - architecture, scope, plan, error handling, UI layout, validation process, and deliverables list.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EAC80B4"/>
    <w:multiLevelType w:val="singleLevel"/>
    <w:tmpl w:val="6EAC80B4"/>
    <w:lvl w:ilvl="0" w:tentative="0">
      <w:start w:val="3"/>
      <w:numFmt w:val="decimal"/>
      <w:suff w:val="space"/>
      <w:lvlText w:val="%1."/>
      <w:lvlJc w:val="left"/>
    </w:lvl>
  </w:abstractNum>
  <w:abstractNum w:abstractNumId="7">
    <w:nsid w:val="733E7CD5"/>
    <w:multiLevelType w:val="singleLevel"/>
    <w:tmpl w:val="733E7CD5"/>
    <w:lvl w:ilvl="0" w:tentative="0">
      <w:start w:val="6"/>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F6C44"/>
    <w:rsid w:val="07F52ACF"/>
    <w:rsid w:val="12B26783"/>
    <w:rsid w:val="2EA0668F"/>
    <w:rsid w:val="41AC0E64"/>
    <w:rsid w:val="48373BB7"/>
    <w:rsid w:val="48C97C9E"/>
    <w:rsid w:val="4BD57E68"/>
    <w:rsid w:val="4F3B1741"/>
    <w:rsid w:val="633256A6"/>
    <w:rsid w:val="66C5682B"/>
    <w:rsid w:val="6DDD78BF"/>
    <w:rsid w:val="713325D4"/>
    <w:rsid w:val="716F7A7D"/>
    <w:rsid w:val="782802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1419</Words>
  <Characters>8152</Characters>
  <Lines>0</Lines>
  <Paragraphs>0</Paragraphs>
  <TotalTime>2</TotalTime>
  <ScaleCrop>false</ScaleCrop>
  <LinksUpToDate>false</LinksUpToDate>
  <CharactersWithSpaces>9593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cp:lastPrinted>2026-06-02T10:45:00Z</cp:lastPrinted>
  <dcterms:modified xsi:type="dcterms:W3CDTF">2026-06-05T08:43:28Z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eyJoZGlkIjoiMWFhZDI3Zjc5YjllMDQzN2M1ZDE2ZmI5MDA2MGIyYzEiLCJ1c2VySWQiOiI1Njc1ODY2NDk2MzQifQ==</vt:lpwstr>
  </property>
  <property fmtid="{D5CDD505-2E9C-101B-9397-08002B2CF9AE}" pid="3" name="KSOProductBuildVer">
    <vt:lpwstr>2057-12.2.0.23202</vt:lpwstr>
  </property>
  <property fmtid="{D5CDD505-2E9C-101B-9397-08002B2CF9AE}" pid="4" name="ICV">
    <vt:lpwstr>9E36461E37784B25A4706E27D24630AD_12</vt:lpwstr>
  </property>
</Properties>
</file>